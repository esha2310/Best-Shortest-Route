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D10CF">
      <w:pPr>
        <w:jc w:val="center"/>
        <w:rPr>
          <w:rFonts w:hint="default" w:ascii="Times New Roman" w:hAnsi="Times New Roman" w:cs="Times New Roman"/>
        </w:rPr>
      </w:pPr>
      <w:r>
        <w:rPr>
          <w:rFonts w:hint="default" w:ascii="Times New Roman" w:hAnsi="Times New Roman" w:cs="Times New Roman"/>
          <w:b/>
          <w:sz w:val="48"/>
        </w:rPr>
        <w:br w:type="textWrapping"/>
      </w:r>
      <w:r>
        <w:rPr>
          <w:rFonts w:hint="default" w:ascii="Times New Roman" w:hAnsi="Times New Roman" w:cs="Times New Roman"/>
          <w:b/>
          <w:sz w:val="48"/>
        </w:rPr>
        <w:t>BEST SHORTEST ROUTE</w:t>
      </w:r>
    </w:p>
    <w:p w14:paraId="78492C15">
      <w:pPr>
        <w:jc w:val="center"/>
        <w:rPr>
          <w:rFonts w:hint="default" w:ascii="Times New Roman" w:hAnsi="Times New Roman" w:cs="Times New Roman"/>
        </w:rPr>
      </w:pPr>
      <w:r>
        <w:rPr>
          <w:rFonts w:hint="default" w:ascii="Times New Roman" w:hAnsi="Times New Roman" w:cs="Times New Roman"/>
          <w:b/>
          <w:sz w:val="28"/>
        </w:rPr>
        <w:t>DATA STRUCTURE COURSE PROJECT REPORT</w:t>
      </w:r>
    </w:p>
    <w:p w14:paraId="58BD21A7">
      <w:pPr>
        <w:rPr>
          <w:rFonts w:hint="default" w:ascii="Times New Roman" w:hAnsi="Times New Roman" w:cs="Times New Roman"/>
        </w:rPr>
      </w:pPr>
      <w:bookmarkStart w:id="0" w:name="_GoBack"/>
      <w:bookmarkEnd w:id="0"/>
    </w:p>
    <w:p w14:paraId="7F5CE6C2">
      <w:pPr>
        <w:jc w:val="center"/>
        <w:rPr>
          <w:rFonts w:hint="default" w:ascii="Times New Roman" w:hAnsi="Times New Roman" w:cs="Times New Roman"/>
        </w:rPr>
      </w:pPr>
      <w:r>
        <w:rPr>
          <w:rFonts w:hint="default" w:ascii="Times New Roman" w:hAnsi="Times New Roman" w:cs="Times New Roman"/>
          <w:b/>
          <w:sz w:val="24"/>
        </w:rPr>
        <w:t>Submitted By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2046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68A3722">
            <w:pPr>
              <w:spacing w:after="0" w:line="240" w:lineRule="auto"/>
              <w:jc w:val="center"/>
              <w:rPr>
                <w:rFonts w:hint="default" w:ascii="Times New Roman" w:hAnsi="Times New Roman" w:cs="Times New Roman"/>
              </w:rPr>
            </w:pPr>
            <w:r>
              <w:rPr>
                <w:rFonts w:hint="default" w:ascii="Times New Roman" w:hAnsi="Times New Roman" w:cs="Times New Roman"/>
              </w:rPr>
              <w:t>Student Name</w:t>
            </w:r>
          </w:p>
        </w:tc>
        <w:tc>
          <w:tcPr>
            <w:tcW w:w="5040" w:type="dxa"/>
            <w:vAlign w:val="center"/>
          </w:tcPr>
          <w:p w14:paraId="7DAA0FCE">
            <w:pPr>
              <w:spacing w:after="0" w:line="240" w:lineRule="auto"/>
              <w:jc w:val="center"/>
              <w:rPr>
                <w:rFonts w:hint="default" w:ascii="Times New Roman" w:hAnsi="Times New Roman" w:cs="Times New Roman"/>
              </w:rPr>
            </w:pPr>
            <w:r>
              <w:rPr>
                <w:rFonts w:hint="default" w:ascii="Times New Roman" w:hAnsi="Times New Roman" w:cs="Times New Roman"/>
              </w:rPr>
              <w:t>Student ID</w:t>
            </w:r>
          </w:p>
        </w:tc>
      </w:tr>
      <w:tr w14:paraId="7CBA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840A2A2">
            <w:pPr>
              <w:spacing w:after="0" w:line="240" w:lineRule="auto"/>
              <w:jc w:val="center"/>
              <w:rPr>
                <w:rFonts w:hint="default" w:ascii="Times New Roman" w:hAnsi="Times New Roman" w:cs="Times New Roman"/>
              </w:rPr>
            </w:pPr>
            <w:r>
              <w:rPr>
                <w:rFonts w:hint="default" w:ascii="Times New Roman" w:hAnsi="Times New Roman" w:cs="Times New Roman"/>
              </w:rPr>
              <w:t>Rafi Shariar</w:t>
            </w:r>
          </w:p>
        </w:tc>
        <w:tc>
          <w:tcPr>
            <w:tcW w:w="5040" w:type="dxa"/>
            <w:vAlign w:val="center"/>
          </w:tcPr>
          <w:p w14:paraId="19C337D5">
            <w:pPr>
              <w:spacing w:after="0" w:line="240" w:lineRule="auto"/>
              <w:jc w:val="center"/>
              <w:rPr>
                <w:rFonts w:hint="default" w:ascii="Times New Roman" w:hAnsi="Times New Roman" w:cs="Times New Roman"/>
              </w:rPr>
            </w:pPr>
            <w:r>
              <w:rPr>
                <w:rFonts w:hint="default" w:ascii="Times New Roman" w:hAnsi="Times New Roman" w:cs="Times New Roman"/>
              </w:rPr>
              <w:t>0242310005101054</w:t>
            </w:r>
          </w:p>
        </w:tc>
      </w:tr>
      <w:tr w14:paraId="46869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C05713F">
            <w:pPr>
              <w:spacing w:after="0" w:line="240" w:lineRule="auto"/>
              <w:jc w:val="center"/>
              <w:rPr>
                <w:rFonts w:hint="default" w:ascii="Times New Roman" w:hAnsi="Times New Roman" w:cs="Times New Roman"/>
              </w:rPr>
            </w:pPr>
            <w:r>
              <w:rPr>
                <w:rFonts w:hint="default" w:ascii="Times New Roman" w:hAnsi="Times New Roman" w:cs="Times New Roman"/>
              </w:rPr>
              <w:t>Mahmudul Hasan</w:t>
            </w:r>
          </w:p>
        </w:tc>
        <w:tc>
          <w:tcPr>
            <w:tcW w:w="5040" w:type="dxa"/>
            <w:vAlign w:val="center"/>
          </w:tcPr>
          <w:p w14:paraId="765926D2">
            <w:pPr>
              <w:spacing w:after="0" w:line="240" w:lineRule="auto"/>
              <w:jc w:val="center"/>
              <w:rPr>
                <w:rFonts w:hint="default" w:ascii="Times New Roman" w:hAnsi="Times New Roman" w:cs="Times New Roman"/>
              </w:rPr>
            </w:pPr>
            <w:r>
              <w:rPr>
                <w:rFonts w:hint="default" w:ascii="Times New Roman" w:hAnsi="Times New Roman" w:cs="Times New Roman"/>
              </w:rPr>
              <w:t>0242310005101093</w:t>
            </w:r>
          </w:p>
        </w:tc>
      </w:tr>
      <w:tr w14:paraId="6C0F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E8218A4">
            <w:pPr>
              <w:spacing w:after="0" w:line="240" w:lineRule="auto"/>
              <w:jc w:val="center"/>
              <w:rPr>
                <w:rFonts w:hint="default" w:ascii="Times New Roman" w:hAnsi="Times New Roman" w:cs="Times New Roman"/>
              </w:rPr>
            </w:pPr>
            <w:r>
              <w:rPr>
                <w:rFonts w:hint="default" w:ascii="Times New Roman" w:hAnsi="Times New Roman" w:cs="Times New Roman"/>
              </w:rPr>
              <w:t>Nafisa Tasneem Esha</w:t>
            </w:r>
          </w:p>
        </w:tc>
        <w:tc>
          <w:tcPr>
            <w:tcW w:w="5040" w:type="dxa"/>
            <w:vAlign w:val="center"/>
          </w:tcPr>
          <w:p w14:paraId="24C43C53">
            <w:pPr>
              <w:spacing w:after="0" w:line="240" w:lineRule="auto"/>
              <w:jc w:val="center"/>
              <w:rPr>
                <w:rFonts w:hint="default" w:ascii="Times New Roman" w:hAnsi="Times New Roman" w:cs="Times New Roman"/>
              </w:rPr>
            </w:pPr>
            <w:r>
              <w:rPr>
                <w:rFonts w:hint="default" w:ascii="Times New Roman" w:hAnsi="Times New Roman" w:cs="Times New Roman"/>
              </w:rPr>
              <w:t>0242310005101084</w:t>
            </w:r>
          </w:p>
        </w:tc>
      </w:tr>
      <w:tr w14:paraId="7E01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89B6877">
            <w:pPr>
              <w:spacing w:after="0" w:line="240" w:lineRule="auto"/>
              <w:jc w:val="center"/>
              <w:rPr>
                <w:rFonts w:hint="default" w:ascii="Times New Roman" w:hAnsi="Times New Roman" w:cs="Times New Roman"/>
                <w:lang w:val="en-US"/>
              </w:rPr>
            </w:pPr>
            <w:r>
              <w:rPr>
                <w:rFonts w:hint="default" w:ascii="Times New Roman" w:hAnsi="Times New Roman" w:cs="Times New Roman"/>
              </w:rPr>
              <w:t>Asif</w:t>
            </w:r>
            <w:r>
              <w:rPr>
                <w:rFonts w:hint="default" w:ascii="Times New Roman" w:hAnsi="Times New Roman" w:cs="Times New Roman"/>
                <w:lang w:val="en-US"/>
              </w:rPr>
              <w:t xml:space="preserve"> Ahamed</w:t>
            </w:r>
          </w:p>
        </w:tc>
        <w:tc>
          <w:tcPr>
            <w:tcW w:w="5040" w:type="dxa"/>
            <w:vAlign w:val="center"/>
          </w:tcPr>
          <w:p w14:paraId="5678EA99">
            <w:pPr>
              <w:spacing w:after="0" w:line="240" w:lineRule="auto"/>
              <w:jc w:val="center"/>
              <w:rPr>
                <w:rFonts w:hint="default" w:ascii="Times New Roman" w:hAnsi="Times New Roman" w:cs="Times New Roman"/>
              </w:rPr>
            </w:pPr>
            <w:r>
              <w:rPr>
                <w:rFonts w:hint="default" w:ascii="Times New Roman" w:hAnsi="Times New Roman" w:cs="Times New Roman"/>
              </w:rPr>
              <w:t>0242310005101431</w:t>
            </w:r>
          </w:p>
        </w:tc>
      </w:tr>
    </w:tbl>
    <w:p w14:paraId="6343B6B4">
      <w:pPr>
        <w:rPr>
          <w:rFonts w:hint="default" w:ascii="Times New Roman" w:hAnsi="Times New Roman" w:cs="Times New Roman"/>
        </w:rPr>
      </w:pPr>
    </w:p>
    <w:p w14:paraId="79AAD00A">
      <w:pPr>
        <w:jc w:val="center"/>
        <w:rPr>
          <w:rFonts w:hint="default" w:ascii="Times New Roman" w:hAnsi="Times New Roman" w:cs="Times New Roman"/>
        </w:rPr>
      </w:pPr>
      <w:r>
        <w:rPr>
          <w:rFonts w:hint="default" w:ascii="Times New Roman" w:hAnsi="Times New Roman" w:cs="Times New Roman"/>
          <w:b/>
        </w:rPr>
        <w:t>Course: Data Structure</w:t>
      </w:r>
    </w:p>
    <w:p w14:paraId="53C96CA3">
      <w:pPr>
        <w:jc w:val="center"/>
        <w:rPr>
          <w:rFonts w:hint="default" w:ascii="Times New Roman" w:hAnsi="Times New Roman" w:cs="Times New Roman"/>
        </w:rPr>
      </w:pPr>
      <w:r>
        <w:rPr>
          <w:rFonts w:hint="default" w:ascii="Times New Roman" w:hAnsi="Times New Roman" w:cs="Times New Roman"/>
        </w:rPr>
        <w:t>Department of Computer Science and Engineering</w:t>
      </w:r>
      <w:r>
        <w:rPr>
          <w:rFonts w:hint="default" w:ascii="Times New Roman" w:hAnsi="Times New Roman" w:cs="Times New Roman"/>
        </w:rPr>
        <w:br w:type="textWrapping"/>
      </w:r>
      <w:r>
        <w:rPr>
          <w:rFonts w:hint="default" w:ascii="Times New Roman" w:hAnsi="Times New Roman" w:cs="Times New Roman"/>
        </w:rPr>
        <w:t>Daffodil International University</w:t>
      </w:r>
      <w:r>
        <w:rPr>
          <w:rFonts w:hint="default" w:ascii="Times New Roman" w:hAnsi="Times New Roman" w:cs="Times New Roman"/>
        </w:rPr>
        <w:br w:type="textWrapping"/>
      </w:r>
      <w:r>
        <w:rPr>
          <w:rFonts w:hint="default" w:ascii="Times New Roman" w:hAnsi="Times New Roman" w:cs="Times New Roman"/>
        </w:rPr>
        <w:t>Dhaka, Bangladesh</w:t>
      </w:r>
    </w:p>
    <w:p w14:paraId="53EDA574">
      <w:pPr>
        <w:jc w:val="center"/>
        <w:rPr>
          <w:rFonts w:hint="default" w:ascii="Times New Roman" w:hAnsi="Times New Roman" w:cs="Times New Roman"/>
        </w:rPr>
      </w:pPr>
      <w:r>
        <w:rPr>
          <w:rFonts w:hint="default" w:ascii="Times New Roman" w:hAnsi="Times New Roman" w:cs="Times New Roman"/>
          <w:i/>
          <w:sz w:val="20"/>
        </w:rPr>
        <w:br w:type="textWrapping"/>
      </w:r>
    </w:p>
    <w:p w14:paraId="32B2DB2D">
      <w:pPr>
        <w:rPr>
          <w:rFonts w:hint="default" w:ascii="Times New Roman" w:hAnsi="Times New Roman" w:cs="Times New Roman"/>
        </w:rPr>
      </w:pPr>
      <w:r>
        <w:rPr>
          <w:rFonts w:hint="default" w:ascii="Times New Roman" w:hAnsi="Times New Roman" w:cs="Times New Roman"/>
        </w:rPr>
        <w:br w:type="page"/>
      </w:r>
    </w:p>
    <w:p w14:paraId="6E5FF3EE">
      <w:pPr>
        <w:pStyle w:val="2"/>
        <w:rPr>
          <w:rFonts w:hint="default" w:ascii="Times New Roman" w:hAnsi="Times New Roman" w:cs="Times New Roman"/>
        </w:rPr>
      </w:pPr>
      <w:r>
        <w:rPr>
          <w:rFonts w:hint="default" w:ascii="Times New Roman" w:hAnsi="Times New Roman" w:cs="Times New Roman"/>
        </w:rPr>
        <w:t>Declaration</w:t>
      </w:r>
    </w:p>
    <w:p w14:paraId="2EABB3F2">
      <w:pPr>
        <w:jc w:val="both"/>
        <w:rPr>
          <w:rFonts w:hint="default" w:ascii="Times New Roman" w:hAnsi="Times New Roman" w:cs="Times New Roman"/>
        </w:rPr>
      </w:pPr>
      <w:r>
        <w:rPr>
          <w:rFonts w:hint="default" w:ascii="Times New Roman" w:hAnsi="Times New Roman" w:cs="Times New Roman"/>
        </w:rPr>
        <w:t>This report documents the academic project “Best Shortest Route” developed for the Data Structure course at Daffodil International University. The original submitted report identifies the four project members listed on the title page. This portfolio-ready edition reorganizes the original material into a clearer engineering report and accompanies a cleaned, reproducible GitHub implementation.</w:t>
      </w:r>
    </w:p>
    <w:p w14:paraId="309DAFB1">
      <w:pPr>
        <w:jc w:val="both"/>
        <w:rPr>
          <w:rFonts w:hint="default" w:ascii="Times New Roman" w:hAnsi="Times New Roman" w:cs="Times New Roman"/>
        </w:rPr>
      </w:pPr>
      <w:r>
        <w:rPr>
          <w:rFonts w:hint="default" w:ascii="Times New Roman" w:hAnsi="Times New Roman" w:cs="Times New Roman"/>
        </w:rPr>
        <w:t>Important reproducibility note: the original report contains the source code and example outputs, but it does not include the complete original road-edge data file. The GitHub package therefore includes a clearly labelled demo graph so the program can run end-to-end. The demo data must not be represented as the original full academic distance dataset.</w:t>
      </w:r>
    </w:p>
    <w:p w14:paraId="79E34806">
      <w:pPr>
        <w:rPr>
          <w:rFonts w:hint="default" w:ascii="Times New Roman" w:hAnsi="Times New Roman" w:cs="Times New Roman"/>
        </w:rPr>
      </w:pPr>
      <w:r>
        <w:rPr>
          <w:rFonts w:hint="default" w:ascii="Times New Roman" w:hAnsi="Times New Roman" w:cs="Times New Roman"/>
        </w:rPr>
        <w:br w:type="page"/>
      </w:r>
    </w:p>
    <w:p w14:paraId="74230611">
      <w:pPr>
        <w:pStyle w:val="2"/>
        <w:rPr>
          <w:rFonts w:hint="default" w:ascii="Times New Roman" w:hAnsi="Times New Roman" w:cs="Times New Roman"/>
        </w:rPr>
      </w:pPr>
      <w:r>
        <w:rPr>
          <w:rFonts w:hint="default" w:ascii="Times New Roman" w:hAnsi="Times New Roman" w:cs="Times New Roman"/>
        </w:rPr>
        <w:t>Contents</w:t>
      </w:r>
    </w:p>
    <w:p w14:paraId="29A7D66B">
      <w:pPr>
        <w:spacing w:after="40"/>
        <w:rPr>
          <w:rFonts w:hint="default" w:ascii="Times New Roman" w:hAnsi="Times New Roman" w:cs="Times New Roman"/>
        </w:rPr>
      </w:pPr>
      <w:r>
        <w:rPr>
          <w:rFonts w:hint="default" w:ascii="Times New Roman" w:hAnsi="Times New Roman" w:cs="Times New Roman"/>
        </w:rPr>
        <w:t>1. Introduction</w:t>
      </w:r>
    </w:p>
    <w:p w14:paraId="29E50CA5">
      <w:pPr>
        <w:spacing w:after="40"/>
        <w:rPr>
          <w:rFonts w:hint="default" w:ascii="Times New Roman" w:hAnsi="Times New Roman" w:cs="Times New Roman"/>
        </w:rPr>
      </w:pPr>
      <w:r>
        <w:rPr>
          <w:rFonts w:hint="default" w:ascii="Times New Roman" w:hAnsi="Times New Roman" w:cs="Times New Roman"/>
        </w:rPr>
        <w:t>1.1 Background</w:t>
      </w:r>
    </w:p>
    <w:p w14:paraId="14071EC0">
      <w:pPr>
        <w:spacing w:after="40"/>
        <w:rPr>
          <w:rFonts w:hint="default" w:ascii="Times New Roman" w:hAnsi="Times New Roman" w:cs="Times New Roman"/>
        </w:rPr>
      </w:pPr>
      <w:r>
        <w:rPr>
          <w:rFonts w:hint="default" w:ascii="Times New Roman" w:hAnsi="Times New Roman" w:cs="Times New Roman"/>
        </w:rPr>
        <w:t>1.2 Motivation</w:t>
      </w:r>
    </w:p>
    <w:p w14:paraId="667DD838">
      <w:pPr>
        <w:spacing w:after="40"/>
        <w:rPr>
          <w:rFonts w:hint="default" w:ascii="Times New Roman" w:hAnsi="Times New Roman" w:cs="Times New Roman"/>
        </w:rPr>
      </w:pPr>
      <w:r>
        <w:rPr>
          <w:rFonts w:hint="default" w:ascii="Times New Roman" w:hAnsi="Times New Roman" w:cs="Times New Roman"/>
        </w:rPr>
        <w:t>1.3 Objectives</w:t>
      </w:r>
    </w:p>
    <w:p w14:paraId="4AD07E0F">
      <w:pPr>
        <w:spacing w:after="40"/>
        <w:rPr>
          <w:rFonts w:hint="default" w:ascii="Times New Roman" w:hAnsi="Times New Roman" w:cs="Times New Roman"/>
        </w:rPr>
      </w:pPr>
      <w:r>
        <w:rPr>
          <w:rFonts w:hint="default" w:ascii="Times New Roman" w:hAnsi="Times New Roman" w:cs="Times New Roman"/>
        </w:rPr>
        <w:t>1.4 Scope and Limitations</w:t>
      </w:r>
    </w:p>
    <w:p w14:paraId="09C0B2A8">
      <w:pPr>
        <w:spacing w:after="40"/>
        <w:rPr>
          <w:rFonts w:hint="default" w:ascii="Times New Roman" w:hAnsi="Times New Roman" w:cs="Times New Roman"/>
        </w:rPr>
      </w:pPr>
      <w:r>
        <w:rPr>
          <w:rFonts w:hint="default" w:ascii="Times New Roman" w:hAnsi="Times New Roman" w:cs="Times New Roman"/>
        </w:rPr>
        <w:t>1.5 Project Outcomes</w:t>
      </w:r>
    </w:p>
    <w:p w14:paraId="697279E4">
      <w:pPr>
        <w:spacing w:after="40"/>
        <w:rPr>
          <w:rFonts w:hint="default" w:ascii="Times New Roman" w:hAnsi="Times New Roman" w:cs="Times New Roman"/>
        </w:rPr>
      </w:pPr>
      <w:r>
        <w:rPr>
          <w:rFonts w:hint="default" w:ascii="Times New Roman" w:hAnsi="Times New Roman" w:cs="Times New Roman"/>
        </w:rPr>
        <w:t>2. Proposed Methodology and Architecture</w:t>
      </w:r>
    </w:p>
    <w:p w14:paraId="27EC182F">
      <w:pPr>
        <w:spacing w:after="40"/>
        <w:rPr>
          <w:rFonts w:hint="default" w:ascii="Times New Roman" w:hAnsi="Times New Roman" w:cs="Times New Roman"/>
        </w:rPr>
      </w:pPr>
      <w:r>
        <w:rPr>
          <w:rFonts w:hint="default" w:ascii="Times New Roman" w:hAnsi="Times New Roman" w:cs="Times New Roman"/>
        </w:rPr>
        <w:t>2.1 Requirements</w:t>
      </w:r>
    </w:p>
    <w:p w14:paraId="6A5FE584">
      <w:pPr>
        <w:spacing w:after="40"/>
        <w:rPr>
          <w:rFonts w:hint="default" w:ascii="Times New Roman" w:hAnsi="Times New Roman" w:cs="Times New Roman"/>
        </w:rPr>
      </w:pPr>
      <w:r>
        <w:rPr>
          <w:rFonts w:hint="default" w:ascii="Times New Roman" w:hAnsi="Times New Roman" w:cs="Times New Roman"/>
        </w:rPr>
        <w:t>2.2 Graph Representation</w:t>
      </w:r>
    </w:p>
    <w:p w14:paraId="2EB739CB">
      <w:pPr>
        <w:spacing w:after="40"/>
        <w:rPr>
          <w:rFonts w:hint="default" w:ascii="Times New Roman" w:hAnsi="Times New Roman" w:cs="Times New Roman"/>
        </w:rPr>
      </w:pPr>
      <w:r>
        <w:rPr>
          <w:rFonts w:hint="default" w:ascii="Times New Roman" w:hAnsi="Times New Roman" w:cs="Times New Roman"/>
        </w:rPr>
        <w:t>2.3 Dijkstra Shortest-Path Method</w:t>
      </w:r>
    </w:p>
    <w:p w14:paraId="5DC87CB7">
      <w:pPr>
        <w:spacing w:after="40"/>
        <w:rPr>
          <w:rFonts w:hint="default" w:ascii="Times New Roman" w:hAnsi="Times New Roman" w:cs="Times New Roman"/>
        </w:rPr>
      </w:pPr>
      <w:r>
        <w:rPr>
          <w:rFonts w:hint="default" w:ascii="Times New Roman" w:hAnsi="Times New Roman" w:cs="Times New Roman"/>
        </w:rPr>
        <w:t>2.4 Data Structures</w:t>
      </w:r>
    </w:p>
    <w:p w14:paraId="307A8C60">
      <w:pPr>
        <w:spacing w:after="40"/>
        <w:rPr>
          <w:rFonts w:hint="default" w:ascii="Times New Roman" w:hAnsi="Times New Roman" w:cs="Times New Roman"/>
        </w:rPr>
      </w:pPr>
      <w:r>
        <w:rPr>
          <w:rFonts w:hint="default" w:ascii="Times New Roman" w:hAnsi="Times New Roman" w:cs="Times New Roman"/>
        </w:rPr>
        <w:t>2.5 System Workflow</w:t>
      </w:r>
    </w:p>
    <w:p w14:paraId="73FF0DA3">
      <w:pPr>
        <w:spacing w:after="40"/>
        <w:rPr>
          <w:rFonts w:hint="default" w:ascii="Times New Roman" w:hAnsi="Times New Roman" w:cs="Times New Roman"/>
        </w:rPr>
      </w:pPr>
      <w:r>
        <w:rPr>
          <w:rFonts w:hint="default" w:ascii="Times New Roman" w:hAnsi="Times New Roman" w:cs="Times New Roman"/>
        </w:rPr>
        <w:t>2.6 Repository Structure</w:t>
      </w:r>
    </w:p>
    <w:p w14:paraId="0659C13E">
      <w:pPr>
        <w:spacing w:after="40"/>
        <w:rPr>
          <w:rFonts w:hint="default" w:ascii="Times New Roman" w:hAnsi="Times New Roman" w:cs="Times New Roman"/>
        </w:rPr>
      </w:pPr>
      <w:r>
        <w:rPr>
          <w:rFonts w:hint="default" w:ascii="Times New Roman" w:hAnsi="Times New Roman" w:cs="Times New Roman"/>
        </w:rPr>
        <w:t>3. Implementation and Results</w:t>
      </w:r>
    </w:p>
    <w:p w14:paraId="31516E9C">
      <w:pPr>
        <w:spacing w:after="40"/>
        <w:rPr>
          <w:rFonts w:hint="default" w:ascii="Times New Roman" w:hAnsi="Times New Roman" w:cs="Times New Roman"/>
        </w:rPr>
      </w:pPr>
      <w:r>
        <w:rPr>
          <w:rFonts w:hint="default" w:ascii="Times New Roman" w:hAnsi="Times New Roman" w:cs="Times New Roman"/>
        </w:rPr>
        <w:t>3.1 Implementation</w:t>
      </w:r>
    </w:p>
    <w:p w14:paraId="5EE6A097">
      <w:pPr>
        <w:spacing w:after="40"/>
        <w:rPr>
          <w:rFonts w:hint="default" w:ascii="Times New Roman" w:hAnsi="Times New Roman" w:cs="Times New Roman"/>
        </w:rPr>
      </w:pPr>
      <w:r>
        <w:rPr>
          <w:rFonts w:hint="default" w:ascii="Times New Roman" w:hAnsi="Times New Roman" w:cs="Times New Roman"/>
        </w:rPr>
        <w:t>3.2 Key Code Components</w:t>
      </w:r>
    </w:p>
    <w:p w14:paraId="780F9B2C">
      <w:pPr>
        <w:spacing w:after="40"/>
        <w:rPr>
          <w:rFonts w:hint="default" w:ascii="Times New Roman" w:hAnsi="Times New Roman" w:cs="Times New Roman"/>
        </w:rPr>
      </w:pPr>
      <w:r>
        <w:rPr>
          <w:rFonts w:hint="default" w:ascii="Times New Roman" w:hAnsi="Times New Roman" w:cs="Times New Roman"/>
        </w:rPr>
        <w:t>3.3 Example Results</w:t>
      </w:r>
    </w:p>
    <w:p w14:paraId="49ACFC38">
      <w:pPr>
        <w:spacing w:after="40"/>
        <w:rPr>
          <w:rFonts w:hint="default" w:ascii="Times New Roman" w:hAnsi="Times New Roman" w:cs="Times New Roman"/>
        </w:rPr>
      </w:pPr>
      <w:r>
        <w:rPr>
          <w:rFonts w:hint="default" w:ascii="Times New Roman" w:hAnsi="Times New Roman" w:cs="Times New Roman"/>
        </w:rPr>
        <w:t>3.4 Complexity and Reliability</w:t>
      </w:r>
    </w:p>
    <w:p w14:paraId="4728141F">
      <w:pPr>
        <w:spacing w:after="40"/>
        <w:rPr>
          <w:rFonts w:hint="default" w:ascii="Times New Roman" w:hAnsi="Times New Roman" w:cs="Times New Roman"/>
        </w:rPr>
      </w:pPr>
      <w:r>
        <w:rPr>
          <w:rFonts w:hint="default" w:ascii="Times New Roman" w:hAnsi="Times New Roman" w:cs="Times New Roman"/>
        </w:rPr>
        <w:t>4. Engineering Considerations</w:t>
      </w:r>
    </w:p>
    <w:p w14:paraId="69525DB6">
      <w:pPr>
        <w:spacing w:after="40"/>
        <w:rPr>
          <w:rFonts w:hint="default" w:ascii="Times New Roman" w:hAnsi="Times New Roman" w:cs="Times New Roman"/>
        </w:rPr>
      </w:pPr>
      <w:r>
        <w:rPr>
          <w:rFonts w:hint="default" w:ascii="Times New Roman" w:hAnsi="Times New Roman" w:cs="Times New Roman"/>
        </w:rPr>
        <w:t>4.1 Modularity and Maintainability</w:t>
      </w:r>
    </w:p>
    <w:p w14:paraId="5F1FEC1C">
      <w:pPr>
        <w:spacing w:after="40"/>
        <w:rPr>
          <w:rFonts w:hint="default" w:ascii="Times New Roman" w:hAnsi="Times New Roman" w:cs="Times New Roman"/>
        </w:rPr>
      </w:pPr>
      <w:r>
        <w:rPr>
          <w:rFonts w:hint="default" w:ascii="Times New Roman" w:hAnsi="Times New Roman" w:cs="Times New Roman"/>
        </w:rPr>
        <w:t>4.2 Data and Ethical Considerations</w:t>
      </w:r>
    </w:p>
    <w:p w14:paraId="2F9C78DB">
      <w:pPr>
        <w:spacing w:after="40"/>
        <w:rPr>
          <w:rFonts w:hint="default" w:ascii="Times New Roman" w:hAnsi="Times New Roman" w:cs="Times New Roman"/>
        </w:rPr>
      </w:pPr>
      <w:r>
        <w:rPr>
          <w:rFonts w:hint="default" w:ascii="Times New Roman" w:hAnsi="Times New Roman" w:cs="Times New Roman"/>
        </w:rPr>
        <w:t>4.3 Team Context</w:t>
      </w:r>
    </w:p>
    <w:p w14:paraId="2ADF8102">
      <w:pPr>
        <w:spacing w:after="40"/>
        <w:rPr>
          <w:rFonts w:hint="default" w:ascii="Times New Roman" w:hAnsi="Times New Roman" w:cs="Times New Roman"/>
        </w:rPr>
      </w:pPr>
      <w:r>
        <w:rPr>
          <w:rFonts w:hint="default" w:ascii="Times New Roman" w:hAnsi="Times New Roman" w:cs="Times New Roman"/>
        </w:rPr>
        <w:t>5. Conclusion and Future Work</w:t>
      </w:r>
    </w:p>
    <w:p w14:paraId="3670A9D3">
      <w:pPr>
        <w:spacing w:after="40"/>
        <w:rPr>
          <w:rFonts w:hint="default" w:ascii="Times New Roman" w:hAnsi="Times New Roman" w:cs="Times New Roman"/>
        </w:rPr>
      </w:pPr>
      <w:r>
        <w:rPr>
          <w:rFonts w:hint="default" w:ascii="Times New Roman" w:hAnsi="Times New Roman" w:cs="Times New Roman"/>
        </w:rPr>
        <w:t>5.1 Conclusion</w:t>
      </w:r>
    </w:p>
    <w:p w14:paraId="77AEC30A">
      <w:pPr>
        <w:spacing w:after="40"/>
        <w:rPr>
          <w:rFonts w:hint="default" w:ascii="Times New Roman" w:hAnsi="Times New Roman" w:cs="Times New Roman"/>
        </w:rPr>
      </w:pPr>
      <w:r>
        <w:rPr>
          <w:rFonts w:hint="default" w:ascii="Times New Roman" w:hAnsi="Times New Roman" w:cs="Times New Roman"/>
        </w:rPr>
        <w:t>5.2 Future Work</w:t>
      </w:r>
    </w:p>
    <w:p w14:paraId="344F46CB">
      <w:pPr>
        <w:rPr>
          <w:rFonts w:hint="default" w:ascii="Times New Roman" w:hAnsi="Times New Roman" w:cs="Times New Roman"/>
        </w:rPr>
      </w:pPr>
      <w:r>
        <w:rPr>
          <w:rFonts w:hint="default" w:ascii="Times New Roman" w:hAnsi="Times New Roman" w:cs="Times New Roman"/>
        </w:rPr>
        <w:br w:type="page"/>
      </w:r>
    </w:p>
    <w:p w14:paraId="072727CB">
      <w:pPr>
        <w:pStyle w:val="2"/>
        <w:rPr>
          <w:rFonts w:hint="default" w:ascii="Times New Roman" w:hAnsi="Times New Roman" w:cs="Times New Roman"/>
        </w:rPr>
      </w:pPr>
      <w:r>
        <w:rPr>
          <w:rFonts w:hint="default" w:ascii="Times New Roman" w:hAnsi="Times New Roman" w:cs="Times New Roman"/>
        </w:rPr>
        <w:t>1. Introduction</w:t>
      </w:r>
    </w:p>
    <w:p w14:paraId="648A156E">
      <w:pPr>
        <w:pStyle w:val="3"/>
        <w:rPr>
          <w:rFonts w:hint="default" w:ascii="Times New Roman" w:hAnsi="Times New Roman" w:cs="Times New Roman"/>
        </w:rPr>
      </w:pPr>
      <w:r>
        <w:rPr>
          <w:rFonts w:hint="default" w:ascii="Times New Roman" w:hAnsi="Times New Roman" w:cs="Times New Roman"/>
        </w:rPr>
        <w:t>1.1 Background</w:t>
      </w:r>
    </w:p>
    <w:p w14:paraId="4BCD8A28">
      <w:pPr>
        <w:spacing w:after="120"/>
        <w:jc w:val="both"/>
        <w:rPr>
          <w:rFonts w:hint="default" w:ascii="Times New Roman" w:hAnsi="Times New Roman" w:cs="Times New Roman"/>
        </w:rPr>
      </w:pPr>
      <w:r>
        <w:rPr>
          <w:rFonts w:hint="default" w:ascii="Times New Roman" w:hAnsi="Times New Roman" w:cs="Times New Roman"/>
        </w:rPr>
        <w:t>Finding a suitable route between two locations is a classic real-world graph problem. The original project was designed to help a user choose a shortest route between listed locations in Dhaka by representing locations as graph vertices and road connections as weighted edges. The program reports both the route sequence and the approximate total distance.</w:t>
      </w:r>
    </w:p>
    <w:p w14:paraId="4D4F720E">
      <w:pPr>
        <w:spacing w:after="120"/>
        <w:jc w:val="both"/>
        <w:rPr>
          <w:rFonts w:hint="default" w:ascii="Times New Roman" w:hAnsi="Times New Roman" w:cs="Times New Roman"/>
        </w:rPr>
      </w:pPr>
      <w:r>
        <w:rPr>
          <w:rFonts w:hint="default" w:ascii="Times New Roman" w:hAnsi="Times New Roman" w:cs="Times New Roman"/>
        </w:rPr>
        <w:t>The academic implementation is written in C++ and uses a graph data structure with Dijkstra’s shortest-path algorithm. Location information and road-distance data are loaded from text files, allowing the route network to be modified without rewriting the complete program.</w:t>
      </w:r>
    </w:p>
    <w:p w14:paraId="43A5ED99">
      <w:pPr>
        <w:pStyle w:val="3"/>
        <w:rPr>
          <w:rFonts w:hint="default" w:ascii="Times New Roman" w:hAnsi="Times New Roman" w:cs="Times New Roman"/>
        </w:rPr>
      </w:pPr>
      <w:r>
        <w:rPr>
          <w:rFonts w:hint="default" w:ascii="Times New Roman" w:hAnsi="Times New Roman" w:cs="Times New Roman"/>
        </w:rPr>
        <w:t>1.2 Motivation</w:t>
      </w:r>
    </w:p>
    <w:p w14:paraId="3EDC4AB6">
      <w:pPr>
        <w:spacing w:after="120"/>
        <w:jc w:val="both"/>
        <w:rPr>
          <w:rFonts w:hint="default" w:ascii="Times New Roman" w:hAnsi="Times New Roman" w:cs="Times New Roman"/>
        </w:rPr>
      </w:pPr>
      <w:r>
        <w:rPr>
          <w:rFonts w:hint="default" w:ascii="Times New Roman" w:hAnsi="Times New Roman" w:cs="Times New Roman"/>
        </w:rPr>
        <w:t>When multiple routes exist between two points, selecting a shorter route manually can be confusing and time-consuming. The project demonstrates how a fundamental data-structure concept can address this problem computationally. It also provides a practical setting for applying adjacency lists, maps, sets, arrays/vectors, shortest-path computation, and path reconstruction.</w:t>
      </w:r>
    </w:p>
    <w:p w14:paraId="40D7F7F0">
      <w:pPr>
        <w:pStyle w:val="3"/>
        <w:rPr>
          <w:rFonts w:hint="default" w:ascii="Times New Roman" w:hAnsi="Times New Roman" w:cs="Times New Roman"/>
        </w:rPr>
      </w:pPr>
      <w:r>
        <w:rPr>
          <w:rFonts w:hint="default" w:ascii="Times New Roman" w:hAnsi="Times New Roman" w:cs="Times New Roman"/>
        </w:rPr>
        <w:t>1.3 Objectives</w:t>
      </w:r>
    </w:p>
    <w:p w14:paraId="5AE40C3C">
      <w:pPr>
        <w:pStyle w:val="23"/>
        <w:spacing w:after="60"/>
        <w:rPr>
          <w:rFonts w:hint="default" w:ascii="Times New Roman" w:hAnsi="Times New Roman" w:cs="Times New Roman"/>
        </w:rPr>
      </w:pPr>
      <w:r>
        <w:rPr>
          <w:rFonts w:hint="default" w:ascii="Times New Roman" w:hAnsi="Times New Roman" w:cs="Times New Roman"/>
        </w:rPr>
        <w:t>Represent listed locations and road connections as a weighted graph.</w:t>
      </w:r>
    </w:p>
    <w:p w14:paraId="78FE7927">
      <w:pPr>
        <w:pStyle w:val="23"/>
        <w:spacing w:after="60"/>
        <w:rPr>
          <w:rFonts w:hint="default" w:ascii="Times New Roman" w:hAnsi="Times New Roman" w:cs="Times New Roman"/>
        </w:rPr>
      </w:pPr>
      <w:r>
        <w:rPr>
          <w:rFonts w:hint="default" w:ascii="Times New Roman" w:hAnsi="Times New Roman" w:cs="Times New Roman"/>
        </w:rPr>
        <w:t>Accept a source and destination from the user.</w:t>
      </w:r>
    </w:p>
    <w:p w14:paraId="6E8A6909">
      <w:pPr>
        <w:pStyle w:val="23"/>
        <w:spacing w:after="60"/>
        <w:rPr>
          <w:rFonts w:hint="default" w:ascii="Times New Roman" w:hAnsi="Times New Roman" w:cs="Times New Roman"/>
        </w:rPr>
      </w:pPr>
      <w:r>
        <w:rPr>
          <w:rFonts w:hint="default" w:ascii="Times New Roman" w:hAnsi="Times New Roman" w:cs="Times New Roman"/>
        </w:rPr>
        <w:t>Compute the shortest available route using Dijkstra’s algorithm.</w:t>
      </w:r>
    </w:p>
    <w:p w14:paraId="60276ECA">
      <w:pPr>
        <w:pStyle w:val="23"/>
        <w:spacing w:after="60"/>
        <w:rPr>
          <w:rFonts w:hint="default" w:ascii="Times New Roman" w:hAnsi="Times New Roman" w:cs="Times New Roman"/>
        </w:rPr>
      </w:pPr>
      <w:r>
        <w:rPr>
          <w:rFonts w:hint="default" w:ascii="Times New Roman" w:hAnsi="Times New Roman" w:cs="Times New Roman"/>
        </w:rPr>
        <w:t>Display both the route sequence and approximate travel distance.</w:t>
      </w:r>
    </w:p>
    <w:p w14:paraId="704114C0">
      <w:pPr>
        <w:pStyle w:val="23"/>
        <w:spacing w:after="60"/>
        <w:rPr>
          <w:rFonts w:hint="default" w:ascii="Times New Roman" w:hAnsi="Times New Roman" w:cs="Times New Roman"/>
        </w:rPr>
      </w:pPr>
      <w:r>
        <w:rPr>
          <w:rFonts w:hint="default" w:ascii="Times New Roman" w:hAnsi="Times New Roman" w:cs="Times New Roman"/>
        </w:rPr>
        <w:t>Organize listed locations in a user-friendly alphabetical form.</w:t>
      </w:r>
    </w:p>
    <w:p w14:paraId="5C19E030">
      <w:pPr>
        <w:pStyle w:val="23"/>
        <w:spacing w:after="60"/>
        <w:rPr>
          <w:rFonts w:hint="default" w:ascii="Times New Roman" w:hAnsi="Times New Roman" w:cs="Times New Roman"/>
        </w:rPr>
      </w:pPr>
      <w:r>
        <w:rPr>
          <w:rFonts w:hint="default" w:ascii="Times New Roman" w:hAnsi="Times New Roman" w:cs="Times New Roman"/>
        </w:rPr>
        <w:t>Allow repeated route queries during a single program run.</w:t>
      </w:r>
    </w:p>
    <w:p w14:paraId="7456BC57">
      <w:pPr>
        <w:pStyle w:val="3"/>
        <w:rPr>
          <w:rFonts w:hint="default" w:ascii="Times New Roman" w:hAnsi="Times New Roman" w:cs="Times New Roman"/>
        </w:rPr>
      </w:pPr>
      <w:r>
        <w:rPr>
          <w:rFonts w:hint="default" w:ascii="Times New Roman" w:hAnsi="Times New Roman" w:cs="Times New Roman"/>
        </w:rPr>
        <w:t>1.4 Scope and Limitations</w:t>
      </w:r>
    </w:p>
    <w:p w14:paraId="3082E90D">
      <w:pPr>
        <w:spacing w:after="120"/>
        <w:jc w:val="both"/>
        <w:rPr>
          <w:rFonts w:hint="default" w:ascii="Times New Roman" w:hAnsi="Times New Roman" w:cs="Times New Roman"/>
        </w:rPr>
      </w:pPr>
      <w:r>
        <w:rPr>
          <w:rFonts w:hint="default" w:ascii="Times New Roman" w:hAnsi="Times New Roman" w:cs="Times New Roman"/>
        </w:rPr>
        <w:t>The original report limits the project to a static set of major locations in Dhaka. Distances are stored locally and are not connected to live traffic, road-condition, or mapping services. Therefore, the result should be interpreted as a shortest path within the stored graph rather than as a real-time navigation recommendation.</w:t>
      </w:r>
    </w:p>
    <w:p w14:paraId="37676749">
      <w:pPr>
        <w:spacing w:after="120"/>
        <w:jc w:val="both"/>
        <w:rPr>
          <w:rFonts w:hint="default" w:ascii="Times New Roman" w:hAnsi="Times New Roman" w:cs="Times New Roman"/>
        </w:rPr>
      </w:pPr>
      <w:r>
        <w:rPr>
          <w:rFonts w:hint="default" w:ascii="Times New Roman" w:hAnsi="Times New Roman" w:cs="Times New Roman"/>
        </w:rPr>
        <w:t>Travel time is not estimated because traffic conditions, vehicle type, road conditions, and other dynamic factors are outside the project scope. The original report also notes that additional locations and road alternatives could improve coverage.</w:t>
      </w:r>
    </w:p>
    <w:p w14:paraId="3704D43A">
      <w:pPr>
        <w:pStyle w:val="3"/>
        <w:rPr>
          <w:rFonts w:hint="default" w:ascii="Times New Roman" w:hAnsi="Times New Roman" w:cs="Times New Roman"/>
        </w:rPr>
      </w:pPr>
      <w:r>
        <w:rPr>
          <w:rFonts w:hint="default" w:ascii="Times New Roman" w:hAnsi="Times New Roman" w:cs="Times New Roman"/>
        </w:rPr>
        <w:t>1.5 Project Outcomes</w:t>
      </w:r>
    </w:p>
    <w:p w14:paraId="24BB5DCD">
      <w:pPr>
        <w:spacing w:after="120"/>
        <w:jc w:val="both"/>
        <w:rPr>
          <w:rFonts w:hint="default" w:ascii="Times New Roman" w:hAnsi="Times New Roman" w:cs="Times New Roman"/>
        </w:rPr>
      </w:pPr>
      <w:r>
        <w:rPr>
          <w:rFonts w:hint="default" w:ascii="Times New Roman" w:hAnsi="Times New Roman" w:cs="Times New Roman"/>
        </w:rPr>
        <w:t>The project demonstrates an end-to-end graph application: data loading, graph construction, shortest-path computation, route reconstruction, formatted output, and repeated queries. It also shows how a relatively small command-line program can connect core Data Structure concepts with a recognizable travel-planning problem.</w:t>
      </w:r>
    </w:p>
    <w:p w14:paraId="60BD7A50">
      <w:pPr>
        <w:pStyle w:val="2"/>
        <w:rPr>
          <w:rFonts w:hint="default" w:ascii="Times New Roman" w:hAnsi="Times New Roman" w:cs="Times New Roman"/>
        </w:rPr>
      </w:pPr>
      <w:r>
        <w:rPr>
          <w:rFonts w:hint="default" w:ascii="Times New Roman" w:hAnsi="Times New Roman" w:cs="Times New Roman"/>
        </w:rPr>
        <w:t>2. Proposed Methodology and Architecture</w:t>
      </w:r>
    </w:p>
    <w:p w14:paraId="6E014CFA">
      <w:pPr>
        <w:pStyle w:val="3"/>
        <w:rPr>
          <w:rFonts w:hint="default" w:ascii="Times New Roman" w:hAnsi="Times New Roman" w:cs="Times New Roman"/>
        </w:rPr>
      </w:pPr>
      <w:r>
        <w:rPr>
          <w:rFonts w:hint="default" w:ascii="Times New Roman" w:hAnsi="Times New Roman" w:cs="Times New Roman"/>
        </w:rPr>
        <w:t>2.1 Requirements</w:t>
      </w:r>
    </w:p>
    <w:p w14:paraId="7C0F962E">
      <w:pPr>
        <w:spacing w:after="120"/>
        <w:jc w:val="both"/>
        <w:rPr>
          <w:rFonts w:hint="default" w:ascii="Times New Roman" w:hAnsi="Times New Roman" w:cs="Times New Roman"/>
        </w:rPr>
      </w:pPr>
      <w:r>
        <w:rPr>
          <w:rFonts w:hint="default" w:ascii="Times New Roman" w:hAnsi="Times New Roman" w:cs="Times New Roman"/>
        </w:rPr>
        <w:t>The system requires a list of named locations, a weighted set of connections, and two user inputs: the current location and the desired destination. The functional output is the minimum stored distance and the corresponding route. The repository implementation keeps these concerns separate through two data files and a C++ route-planning module.</w:t>
      </w:r>
    </w:p>
    <w:p w14:paraId="136BEA9F">
      <w:pPr>
        <w:pStyle w:val="3"/>
        <w:rPr>
          <w:rFonts w:hint="default" w:ascii="Times New Roman" w:hAnsi="Times New Roman" w:cs="Times New Roman"/>
        </w:rPr>
      </w:pPr>
      <w:r>
        <w:rPr>
          <w:rFonts w:hint="default" w:ascii="Times New Roman" w:hAnsi="Times New Roman" w:cs="Times New Roman"/>
        </w:rPr>
        <w:t>2.2 Graph Representation</w:t>
      </w:r>
    </w:p>
    <w:p w14:paraId="016B11E6">
      <w:pPr>
        <w:spacing w:after="120"/>
        <w:jc w:val="both"/>
        <w:rPr>
          <w:rFonts w:hint="default" w:ascii="Times New Roman" w:hAnsi="Times New Roman" w:cs="Times New Roman"/>
        </w:rPr>
      </w:pPr>
      <w:r>
        <w:rPr>
          <w:rFonts w:hint="default" w:ascii="Times New Roman" w:hAnsi="Times New Roman" w:cs="Times New Roman"/>
        </w:rPr>
        <w:t>Each location is represented as a vertex and each stored connection is represented as an undirected weighted edge. The implementation uses an adjacency list because it stores only the connections that exist, making it appropriate for a sparse route network. A name-to-index map supports location lookup, while the graph stores destination indices and edge weights.</w:t>
      </w:r>
    </w:p>
    <w:p w14:paraId="7CA39D7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52160" cy="146939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1469437"/>
                    </a:xfrm>
                    <a:prstGeom prst="rect">
                      <a:avLst/>
                    </a:prstGeom>
                  </pic:spPr>
                </pic:pic>
              </a:graphicData>
            </a:graphic>
          </wp:inline>
        </w:drawing>
      </w:r>
    </w:p>
    <w:p w14:paraId="000BADC1">
      <w:pPr>
        <w:jc w:val="center"/>
        <w:rPr>
          <w:rFonts w:hint="default" w:ascii="Times New Roman" w:hAnsi="Times New Roman" w:cs="Times New Roman"/>
        </w:rPr>
      </w:pPr>
      <w:r>
        <w:rPr>
          <w:rFonts w:hint="default" w:ascii="Times New Roman" w:hAnsi="Times New Roman" w:cs="Times New Roman"/>
          <w:i/>
          <w:sz w:val="18"/>
        </w:rPr>
        <w:t>Figure 2.1. Example subgraph used in the reproducible demo dataset. Edge values are distances in kilometres.</w:t>
      </w:r>
    </w:p>
    <w:p w14:paraId="48B80DB2">
      <w:pPr>
        <w:pStyle w:val="3"/>
        <w:rPr>
          <w:rFonts w:hint="default" w:ascii="Times New Roman" w:hAnsi="Times New Roman" w:cs="Times New Roman"/>
        </w:rPr>
      </w:pPr>
      <w:r>
        <w:rPr>
          <w:rFonts w:hint="default" w:ascii="Times New Roman" w:hAnsi="Times New Roman" w:cs="Times New Roman"/>
        </w:rPr>
        <w:t>2.3 Dijkstra Shortest-Path Method</w:t>
      </w:r>
    </w:p>
    <w:p w14:paraId="441C4972">
      <w:pPr>
        <w:spacing w:after="120"/>
        <w:jc w:val="both"/>
        <w:rPr>
          <w:rFonts w:hint="default" w:ascii="Times New Roman" w:hAnsi="Times New Roman" w:cs="Times New Roman"/>
        </w:rPr>
      </w:pPr>
      <w:r>
        <w:rPr>
          <w:rFonts w:hint="default" w:ascii="Times New Roman" w:hAnsi="Times New Roman" w:cs="Times New Roman"/>
        </w:rPr>
        <w:t>Dijkstra’s algorithm is used because all stored road distances are non-negative. Starting from the source, the algorithm repeatedly expands the currently best-known vertex and relaxes adjacent edges. A distance array records the best known cost, and a parent array records how each vertex was reached. The parent information is then traced backwards from the destination to reconstruct the final route.</w:t>
      </w:r>
    </w:p>
    <w:p w14:paraId="69B349F3">
      <w:pPr>
        <w:spacing w:after="40"/>
        <w:rPr>
          <w:rFonts w:hint="default" w:ascii="Times New Roman" w:hAnsi="Times New Roman" w:cs="Times New Roman"/>
        </w:rPr>
      </w:pPr>
      <w:r>
        <w:rPr>
          <w:rFonts w:hint="default" w:ascii="Times New Roman" w:hAnsi="Times New Roman" w:cs="Times New Roman"/>
        </w:rPr>
        <w:t>1. Set all distances to infinity and the source distance to zero.</w:t>
      </w:r>
    </w:p>
    <w:p w14:paraId="30914D76">
      <w:pPr>
        <w:spacing w:after="40"/>
        <w:rPr>
          <w:rFonts w:hint="default" w:ascii="Times New Roman" w:hAnsi="Times New Roman" w:cs="Times New Roman"/>
        </w:rPr>
      </w:pPr>
      <w:r>
        <w:rPr>
          <w:rFonts w:hint="default" w:ascii="Times New Roman" w:hAnsi="Times New Roman" w:cs="Times New Roman"/>
        </w:rPr>
        <w:t>2. Insert the source into the priority queue.</w:t>
      </w:r>
    </w:p>
    <w:p w14:paraId="6B7F25FE">
      <w:pPr>
        <w:spacing w:after="40"/>
        <w:rPr>
          <w:rFonts w:hint="default" w:ascii="Times New Roman" w:hAnsi="Times New Roman" w:cs="Times New Roman"/>
        </w:rPr>
      </w:pPr>
      <w:r>
        <w:rPr>
          <w:rFonts w:hint="default" w:ascii="Times New Roman" w:hAnsi="Times New Roman" w:cs="Times New Roman"/>
        </w:rPr>
        <w:t>3. Remove the vertex with the smallest current distance.</w:t>
      </w:r>
    </w:p>
    <w:p w14:paraId="177127DF">
      <w:pPr>
        <w:spacing w:after="40"/>
        <w:rPr>
          <w:rFonts w:hint="default" w:ascii="Times New Roman" w:hAnsi="Times New Roman" w:cs="Times New Roman"/>
        </w:rPr>
      </w:pPr>
      <w:r>
        <w:rPr>
          <w:rFonts w:hint="default" w:ascii="Times New Roman" w:hAnsi="Times New Roman" w:cs="Times New Roman"/>
        </w:rPr>
        <w:t>4. Relax every outgoing edge and update the parent when a shorter distance is found.</w:t>
      </w:r>
    </w:p>
    <w:p w14:paraId="5EA4B99D">
      <w:pPr>
        <w:spacing w:after="40"/>
        <w:rPr>
          <w:rFonts w:hint="default" w:ascii="Times New Roman" w:hAnsi="Times New Roman" w:cs="Times New Roman"/>
        </w:rPr>
      </w:pPr>
      <w:r>
        <w:rPr>
          <w:rFonts w:hint="default" w:ascii="Times New Roman" w:hAnsi="Times New Roman" w:cs="Times New Roman"/>
        </w:rPr>
        <w:t>5. Stop when the destination is finalized or the queue becomes empty.</w:t>
      </w:r>
    </w:p>
    <w:p w14:paraId="00880CBD">
      <w:pPr>
        <w:spacing w:after="40"/>
        <w:rPr>
          <w:rFonts w:hint="default" w:ascii="Times New Roman" w:hAnsi="Times New Roman" w:cs="Times New Roman"/>
        </w:rPr>
      </w:pPr>
      <w:r>
        <w:rPr>
          <w:rFonts w:hint="default" w:ascii="Times New Roman" w:hAnsi="Times New Roman" w:cs="Times New Roman"/>
        </w:rPr>
        <w:t>6. Reconstruct the route by following parent links from destination to source.</w:t>
      </w:r>
    </w:p>
    <w:p w14:paraId="00FFC69B">
      <w:pPr>
        <w:pStyle w:val="3"/>
        <w:rPr>
          <w:rFonts w:hint="default" w:ascii="Times New Roman" w:hAnsi="Times New Roman" w:cs="Times New Roman"/>
        </w:rPr>
      </w:pPr>
      <w:r>
        <w:rPr>
          <w:rFonts w:hint="default" w:ascii="Times New Roman" w:hAnsi="Times New Roman" w:cs="Times New Roman"/>
        </w:rPr>
        <w:t>2.4 Data Structures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310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0EF1608">
            <w:pPr>
              <w:spacing w:after="0" w:line="240" w:lineRule="auto"/>
              <w:rPr>
                <w:rFonts w:hint="default" w:ascii="Times New Roman" w:hAnsi="Times New Roman" w:cs="Times New Roman"/>
              </w:rPr>
            </w:pPr>
            <w:r>
              <w:rPr>
                <w:rFonts w:hint="default" w:ascii="Times New Roman" w:hAnsi="Times New Roman" w:cs="Times New Roman"/>
              </w:rPr>
              <w:t>Data Structure</w:t>
            </w:r>
          </w:p>
        </w:tc>
        <w:tc>
          <w:tcPr>
            <w:tcW w:w="3360" w:type="dxa"/>
          </w:tcPr>
          <w:p w14:paraId="1575495A">
            <w:pPr>
              <w:spacing w:after="0" w:line="240" w:lineRule="auto"/>
              <w:rPr>
                <w:rFonts w:hint="default" w:ascii="Times New Roman" w:hAnsi="Times New Roman" w:cs="Times New Roman"/>
              </w:rPr>
            </w:pPr>
            <w:r>
              <w:rPr>
                <w:rFonts w:hint="default" w:ascii="Times New Roman" w:hAnsi="Times New Roman" w:cs="Times New Roman"/>
              </w:rPr>
              <w:t>Purpose</w:t>
            </w:r>
          </w:p>
        </w:tc>
        <w:tc>
          <w:tcPr>
            <w:tcW w:w="3360" w:type="dxa"/>
          </w:tcPr>
          <w:p w14:paraId="675DE67F">
            <w:pPr>
              <w:spacing w:after="0" w:line="240" w:lineRule="auto"/>
              <w:rPr>
                <w:rFonts w:hint="default" w:ascii="Times New Roman" w:hAnsi="Times New Roman" w:cs="Times New Roman"/>
              </w:rPr>
            </w:pPr>
            <w:r>
              <w:rPr>
                <w:rFonts w:hint="default" w:ascii="Times New Roman" w:hAnsi="Times New Roman" w:cs="Times New Roman"/>
              </w:rPr>
              <w:t>Use in Project</w:t>
            </w:r>
          </w:p>
        </w:tc>
      </w:tr>
      <w:tr w14:paraId="214F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63B9916">
            <w:pPr>
              <w:spacing w:after="0" w:line="240" w:lineRule="auto"/>
              <w:rPr>
                <w:rFonts w:hint="default" w:ascii="Times New Roman" w:hAnsi="Times New Roman" w:cs="Times New Roman"/>
              </w:rPr>
            </w:pPr>
            <w:r>
              <w:rPr>
                <w:rFonts w:hint="default" w:ascii="Times New Roman" w:hAnsi="Times New Roman" w:cs="Times New Roman"/>
              </w:rPr>
              <w:t>Adjacency list</w:t>
            </w:r>
          </w:p>
        </w:tc>
        <w:tc>
          <w:tcPr>
            <w:tcW w:w="3360" w:type="dxa"/>
          </w:tcPr>
          <w:p w14:paraId="019522EB">
            <w:pPr>
              <w:spacing w:after="0" w:line="240" w:lineRule="auto"/>
              <w:rPr>
                <w:rFonts w:hint="default" w:ascii="Times New Roman" w:hAnsi="Times New Roman" w:cs="Times New Roman"/>
              </w:rPr>
            </w:pPr>
            <w:r>
              <w:rPr>
                <w:rFonts w:hint="default" w:ascii="Times New Roman" w:hAnsi="Times New Roman" w:cs="Times New Roman"/>
              </w:rPr>
              <w:t>Graph storage</w:t>
            </w:r>
          </w:p>
        </w:tc>
        <w:tc>
          <w:tcPr>
            <w:tcW w:w="3360" w:type="dxa"/>
          </w:tcPr>
          <w:p w14:paraId="2371B31B">
            <w:pPr>
              <w:spacing w:after="0" w:line="240" w:lineRule="auto"/>
              <w:rPr>
                <w:rFonts w:hint="default" w:ascii="Times New Roman" w:hAnsi="Times New Roman" w:cs="Times New Roman"/>
              </w:rPr>
            </w:pPr>
            <w:r>
              <w:rPr>
                <w:rFonts w:hint="default" w:ascii="Times New Roman" w:hAnsi="Times New Roman" w:cs="Times New Roman"/>
              </w:rPr>
              <w:t>Stores connected locations and road distances.</w:t>
            </w:r>
          </w:p>
        </w:tc>
      </w:tr>
      <w:tr w14:paraId="4B1B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B0E6D71">
            <w:pPr>
              <w:spacing w:after="0" w:line="240" w:lineRule="auto"/>
              <w:rPr>
                <w:rFonts w:hint="default" w:ascii="Times New Roman" w:hAnsi="Times New Roman" w:cs="Times New Roman"/>
              </w:rPr>
            </w:pPr>
            <w:r>
              <w:rPr>
                <w:rFonts w:hint="default" w:ascii="Times New Roman" w:hAnsi="Times New Roman" w:cs="Times New Roman"/>
              </w:rPr>
              <w:t>Vector</w:t>
            </w:r>
          </w:p>
        </w:tc>
        <w:tc>
          <w:tcPr>
            <w:tcW w:w="3360" w:type="dxa"/>
          </w:tcPr>
          <w:p w14:paraId="7FA34D84">
            <w:pPr>
              <w:spacing w:after="0" w:line="240" w:lineRule="auto"/>
              <w:rPr>
                <w:rFonts w:hint="default" w:ascii="Times New Roman" w:hAnsi="Times New Roman" w:cs="Times New Roman"/>
              </w:rPr>
            </w:pPr>
            <w:r>
              <w:rPr>
                <w:rFonts w:hint="default" w:ascii="Times New Roman" w:hAnsi="Times New Roman" w:cs="Times New Roman"/>
              </w:rPr>
              <w:t>Dynamic sequence</w:t>
            </w:r>
          </w:p>
        </w:tc>
        <w:tc>
          <w:tcPr>
            <w:tcW w:w="3360" w:type="dxa"/>
          </w:tcPr>
          <w:p w14:paraId="7E2F269A">
            <w:pPr>
              <w:spacing w:after="0" w:line="240" w:lineRule="auto"/>
              <w:rPr>
                <w:rFonts w:hint="default" w:ascii="Times New Roman" w:hAnsi="Times New Roman" w:cs="Times New Roman"/>
              </w:rPr>
            </w:pPr>
            <w:r>
              <w:rPr>
                <w:rFonts w:hint="default" w:ascii="Times New Roman" w:hAnsi="Times New Roman" w:cs="Times New Roman"/>
              </w:rPr>
              <w:t>Stores graph edges, names, distances, and parent values.</w:t>
            </w:r>
          </w:p>
        </w:tc>
      </w:tr>
      <w:tr w14:paraId="24A3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D88334D">
            <w:pPr>
              <w:spacing w:after="0" w:line="240" w:lineRule="auto"/>
              <w:rPr>
                <w:rFonts w:hint="default" w:ascii="Times New Roman" w:hAnsi="Times New Roman" w:cs="Times New Roman"/>
              </w:rPr>
            </w:pPr>
            <w:r>
              <w:rPr>
                <w:rFonts w:hint="default" w:ascii="Times New Roman" w:hAnsi="Times New Roman" w:cs="Times New Roman"/>
              </w:rPr>
              <w:t>Map</w:t>
            </w:r>
          </w:p>
        </w:tc>
        <w:tc>
          <w:tcPr>
            <w:tcW w:w="3360" w:type="dxa"/>
          </w:tcPr>
          <w:p w14:paraId="68F995A9">
            <w:pPr>
              <w:spacing w:after="0" w:line="240" w:lineRule="auto"/>
              <w:rPr>
                <w:rFonts w:hint="default" w:ascii="Times New Roman" w:hAnsi="Times New Roman" w:cs="Times New Roman"/>
              </w:rPr>
            </w:pPr>
            <w:r>
              <w:rPr>
                <w:rFonts w:hint="default" w:ascii="Times New Roman" w:hAnsi="Times New Roman" w:cs="Times New Roman"/>
              </w:rPr>
              <w:t>Key-value lookup</w:t>
            </w:r>
          </w:p>
        </w:tc>
        <w:tc>
          <w:tcPr>
            <w:tcW w:w="3360" w:type="dxa"/>
          </w:tcPr>
          <w:p w14:paraId="16C81021">
            <w:pPr>
              <w:spacing w:after="0" w:line="240" w:lineRule="auto"/>
              <w:rPr>
                <w:rFonts w:hint="default" w:ascii="Times New Roman" w:hAnsi="Times New Roman" w:cs="Times New Roman"/>
              </w:rPr>
            </w:pPr>
            <w:r>
              <w:rPr>
                <w:rFonts w:hint="default" w:ascii="Times New Roman" w:hAnsi="Times New Roman" w:cs="Times New Roman"/>
              </w:rPr>
              <w:t>Maps a location name to its numeric vertex ID.</w:t>
            </w:r>
          </w:p>
        </w:tc>
      </w:tr>
      <w:tr w14:paraId="7C12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FEE80AF">
            <w:pPr>
              <w:spacing w:after="0" w:line="240" w:lineRule="auto"/>
              <w:rPr>
                <w:rFonts w:hint="default" w:ascii="Times New Roman" w:hAnsi="Times New Roman" w:cs="Times New Roman"/>
              </w:rPr>
            </w:pPr>
            <w:r>
              <w:rPr>
                <w:rFonts w:hint="default" w:ascii="Times New Roman" w:hAnsi="Times New Roman" w:cs="Times New Roman"/>
              </w:rPr>
              <w:t>Priority queue</w:t>
            </w:r>
          </w:p>
        </w:tc>
        <w:tc>
          <w:tcPr>
            <w:tcW w:w="3360" w:type="dxa"/>
          </w:tcPr>
          <w:p w14:paraId="64BE4500">
            <w:pPr>
              <w:spacing w:after="0" w:line="240" w:lineRule="auto"/>
              <w:rPr>
                <w:rFonts w:hint="default" w:ascii="Times New Roman" w:hAnsi="Times New Roman" w:cs="Times New Roman"/>
              </w:rPr>
            </w:pPr>
            <w:r>
              <w:rPr>
                <w:rFonts w:hint="default" w:ascii="Times New Roman" w:hAnsi="Times New Roman" w:cs="Times New Roman"/>
              </w:rPr>
              <w:t>Minimum-distance selection</w:t>
            </w:r>
          </w:p>
        </w:tc>
        <w:tc>
          <w:tcPr>
            <w:tcW w:w="3360" w:type="dxa"/>
          </w:tcPr>
          <w:p w14:paraId="22633D51">
            <w:pPr>
              <w:spacing w:after="0" w:line="240" w:lineRule="auto"/>
              <w:rPr>
                <w:rFonts w:hint="default" w:ascii="Times New Roman" w:hAnsi="Times New Roman" w:cs="Times New Roman"/>
              </w:rPr>
            </w:pPr>
            <w:r>
              <w:rPr>
                <w:rFonts w:hint="default" w:ascii="Times New Roman" w:hAnsi="Times New Roman" w:cs="Times New Roman"/>
              </w:rPr>
              <w:t>Selects the next best vertex efficiently in Dijkstra’s algorithm.</w:t>
            </w:r>
          </w:p>
        </w:tc>
      </w:tr>
      <w:tr w14:paraId="3693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AC46BF2">
            <w:pPr>
              <w:spacing w:after="0" w:line="240" w:lineRule="auto"/>
              <w:rPr>
                <w:rFonts w:hint="default" w:ascii="Times New Roman" w:hAnsi="Times New Roman" w:cs="Times New Roman"/>
              </w:rPr>
            </w:pPr>
            <w:r>
              <w:rPr>
                <w:rFonts w:hint="default" w:ascii="Times New Roman" w:hAnsi="Times New Roman" w:cs="Times New Roman"/>
              </w:rPr>
              <w:t>Parent vector</w:t>
            </w:r>
          </w:p>
        </w:tc>
        <w:tc>
          <w:tcPr>
            <w:tcW w:w="3360" w:type="dxa"/>
          </w:tcPr>
          <w:p w14:paraId="522DF974">
            <w:pPr>
              <w:spacing w:after="0" w:line="240" w:lineRule="auto"/>
              <w:rPr>
                <w:rFonts w:hint="default" w:ascii="Times New Roman" w:hAnsi="Times New Roman" w:cs="Times New Roman"/>
              </w:rPr>
            </w:pPr>
            <w:r>
              <w:rPr>
                <w:rFonts w:hint="default" w:ascii="Times New Roman" w:hAnsi="Times New Roman" w:cs="Times New Roman"/>
              </w:rPr>
              <w:t>Path reconstruction</w:t>
            </w:r>
          </w:p>
        </w:tc>
        <w:tc>
          <w:tcPr>
            <w:tcW w:w="3360" w:type="dxa"/>
          </w:tcPr>
          <w:p w14:paraId="5B6EC997">
            <w:pPr>
              <w:spacing w:after="0" w:line="240" w:lineRule="auto"/>
              <w:rPr>
                <w:rFonts w:hint="default" w:ascii="Times New Roman" w:hAnsi="Times New Roman" w:cs="Times New Roman"/>
              </w:rPr>
            </w:pPr>
            <w:r>
              <w:rPr>
                <w:rFonts w:hint="default" w:ascii="Times New Roman" w:hAnsi="Times New Roman" w:cs="Times New Roman"/>
              </w:rPr>
              <w:t>Rebuilds the shortest route after computation.</w:t>
            </w:r>
          </w:p>
        </w:tc>
      </w:tr>
    </w:tbl>
    <w:p w14:paraId="41E356C9">
      <w:pPr>
        <w:pStyle w:val="3"/>
        <w:rPr>
          <w:rFonts w:hint="default" w:ascii="Times New Roman" w:hAnsi="Times New Roman" w:cs="Times New Roman"/>
        </w:rPr>
      </w:pPr>
      <w:r>
        <w:rPr>
          <w:rFonts w:hint="default" w:ascii="Times New Roman" w:hAnsi="Times New Roman" w:cs="Times New Roman"/>
        </w:rPr>
        <w:t>2.5 System Workflow</w:t>
      </w:r>
    </w:p>
    <w:p w14:paraId="39B8450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7920" cy="131953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217920" cy="1319693"/>
                    </a:xfrm>
                    <a:prstGeom prst="rect">
                      <a:avLst/>
                    </a:prstGeom>
                  </pic:spPr>
                </pic:pic>
              </a:graphicData>
            </a:graphic>
          </wp:inline>
        </w:drawing>
      </w:r>
    </w:p>
    <w:p w14:paraId="66A655BF">
      <w:pPr>
        <w:jc w:val="center"/>
        <w:rPr>
          <w:rFonts w:hint="default" w:ascii="Times New Roman" w:hAnsi="Times New Roman" w:cs="Times New Roman"/>
        </w:rPr>
      </w:pPr>
      <w:r>
        <w:rPr>
          <w:rFonts w:hint="default" w:ascii="Times New Roman" w:hAnsi="Times New Roman" w:cs="Times New Roman"/>
          <w:i/>
          <w:sz w:val="18"/>
        </w:rPr>
        <w:t>Figure 2.2. Overall route-computation workflow.</w:t>
      </w:r>
    </w:p>
    <w:p w14:paraId="11ABC4EF">
      <w:pPr>
        <w:pStyle w:val="3"/>
        <w:rPr>
          <w:rFonts w:hint="default" w:ascii="Times New Roman" w:hAnsi="Times New Roman" w:cs="Times New Roman"/>
        </w:rPr>
      </w:pPr>
      <w:r>
        <w:rPr>
          <w:rFonts w:hint="default" w:ascii="Times New Roman" w:hAnsi="Times New Roman" w:cs="Times New Roman"/>
        </w:rPr>
        <w:t>2.6 Repository Structure</w:t>
      </w:r>
    </w:p>
    <w:tbl>
      <w:tblPr>
        <w:tblStyle w:val="12"/>
        <w:tblW w:w="0" w:type="auto"/>
        <w:jc w:val="center"/>
        <w:tblLayout w:type="autofit"/>
        <w:tblCellMar>
          <w:top w:w="0" w:type="dxa"/>
          <w:left w:w="108" w:type="dxa"/>
          <w:bottom w:w="0" w:type="dxa"/>
          <w:right w:w="108" w:type="dxa"/>
        </w:tblCellMar>
      </w:tblPr>
      <w:tblGrid>
        <w:gridCol w:w="10080"/>
      </w:tblGrid>
      <w:tr w14:paraId="7BC51053">
        <w:tblPrEx>
          <w:tblCellMar>
            <w:top w:w="0" w:type="dxa"/>
            <w:left w:w="108" w:type="dxa"/>
            <w:bottom w:w="0" w:type="dxa"/>
            <w:right w:w="108" w:type="dxa"/>
          </w:tblCellMar>
        </w:tblPrEx>
        <w:trPr>
          <w:jc w:val="center"/>
        </w:trPr>
        <w:tc>
          <w:tcPr>
            <w:tcW w:w="10080" w:type="dxa"/>
            <w:shd w:val="clear" w:color="auto" w:fill="F2F2F2"/>
          </w:tcPr>
          <w:p w14:paraId="1D7BC2F8">
            <w:pPr>
              <w:rPr>
                <w:rFonts w:hint="default" w:ascii="Times New Roman" w:hAnsi="Times New Roman" w:cs="Times New Roman"/>
              </w:rPr>
            </w:pPr>
            <w:r>
              <w:rPr>
                <w:rFonts w:hint="default" w:ascii="Times New Roman" w:hAnsi="Times New Roman" w:cs="Times New Roman"/>
                <w:sz w:val="17"/>
              </w:rPr>
              <w:t>Best-Shortest-Route/</w:t>
            </w:r>
            <w:r>
              <w:rPr>
                <w:rFonts w:hint="default" w:ascii="Times New Roman" w:hAnsi="Times New Roman" w:cs="Times New Roman"/>
                <w:sz w:val="17"/>
              </w:rPr>
              <w:br w:type="textWrapping"/>
            </w:r>
            <w:r>
              <w:rPr>
                <w:rFonts w:hint="default" w:ascii="Times New Roman" w:hAnsi="Times New Roman" w:cs="Times New Roman"/>
                <w:sz w:val="17"/>
              </w:rPr>
              <w:t>├── src/main.cpp</w:t>
            </w:r>
            <w:r>
              <w:rPr>
                <w:rFonts w:hint="default" w:ascii="Times New Roman" w:hAnsi="Times New Roman" w:cs="Times New Roman"/>
                <w:sz w:val="17"/>
              </w:rPr>
              <w:br w:type="textWrapping"/>
            </w:r>
            <w:r>
              <w:rPr>
                <w:rFonts w:hint="default" w:ascii="Times New Roman" w:hAnsi="Times New Roman" w:cs="Times New Roman"/>
                <w:sz w:val="17"/>
              </w:rPr>
              <w:t>├── data/map_set.txt</w:t>
            </w:r>
            <w:r>
              <w:rPr>
                <w:rFonts w:hint="default" w:ascii="Times New Roman" w:hAnsi="Times New Roman" w:cs="Times New Roman"/>
                <w:sz w:val="17"/>
              </w:rPr>
              <w:br w:type="textWrapping"/>
            </w:r>
            <w:r>
              <w:rPr>
                <w:rFonts w:hint="default" w:ascii="Times New Roman" w:hAnsi="Times New Roman" w:cs="Times New Roman"/>
                <w:sz w:val="17"/>
              </w:rPr>
              <w:t>├── data/data.txt</w:t>
            </w:r>
            <w:r>
              <w:rPr>
                <w:rFonts w:hint="default" w:ascii="Times New Roman" w:hAnsi="Times New Roman" w:cs="Times New Roman"/>
                <w:sz w:val="17"/>
              </w:rPr>
              <w:br w:type="textWrapping"/>
            </w:r>
            <w:r>
              <w:rPr>
                <w:rFonts w:hint="default" w:ascii="Times New Roman" w:hAnsi="Times New Roman" w:cs="Times New Roman"/>
                <w:sz w:val="17"/>
              </w:rPr>
              <w:t>├── report/Best_Shortest_Route_Project_Report.docx</w:t>
            </w:r>
            <w:r>
              <w:rPr>
                <w:rFonts w:hint="default" w:ascii="Times New Roman" w:hAnsi="Times New Roman" w:cs="Times New Roman"/>
                <w:sz w:val="17"/>
              </w:rPr>
              <w:br w:type="textWrapping"/>
            </w:r>
            <w:r>
              <w:rPr>
                <w:rFonts w:hint="default" w:ascii="Times New Roman" w:hAnsi="Times New Roman" w:cs="Times New Roman"/>
                <w:sz w:val="17"/>
              </w:rPr>
              <w:t>├── report/Best_Shortest_Route_Project_Report.pdf</w:t>
            </w:r>
            <w:r>
              <w:rPr>
                <w:rFonts w:hint="default" w:ascii="Times New Roman" w:hAnsi="Times New Roman" w:cs="Times New Roman"/>
                <w:sz w:val="17"/>
              </w:rPr>
              <w:br w:type="textWrapping"/>
            </w:r>
            <w:r>
              <w:rPr>
                <w:rFonts w:hint="default" w:ascii="Times New Roman" w:hAnsi="Times New Roman" w:cs="Times New Roman"/>
                <w:sz w:val="17"/>
              </w:rPr>
              <w:t>├── report/original/DS_report.pdf</w:t>
            </w:r>
            <w:r>
              <w:rPr>
                <w:rFonts w:hint="default" w:ascii="Times New Roman" w:hAnsi="Times New Roman" w:cs="Times New Roman"/>
                <w:sz w:val="17"/>
              </w:rPr>
              <w:br w:type="textWrapping"/>
            </w:r>
            <w:r>
              <w:rPr>
                <w:rFonts w:hint="default" w:ascii="Times New Roman" w:hAnsi="Times New Roman" w:cs="Times New Roman"/>
                <w:sz w:val="17"/>
              </w:rPr>
              <w:t>├── CMakeLists.txt</w:t>
            </w:r>
            <w:r>
              <w:rPr>
                <w:rFonts w:hint="default" w:ascii="Times New Roman" w:hAnsi="Times New Roman" w:cs="Times New Roman"/>
                <w:sz w:val="17"/>
              </w:rPr>
              <w:br w:type="textWrapping"/>
            </w:r>
            <w:r>
              <w:rPr>
                <w:rFonts w:hint="default" w:ascii="Times New Roman" w:hAnsi="Times New Roman" w:cs="Times New Roman"/>
                <w:sz w:val="17"/>
              </w:rPr>
              <w:t>├── README.md</w:t>
            </w:r>
            <w:r>
              <w:rPr>
                <w:rFonts w:hint="default" w:ascii="Times New Roman" w:hAnsi="Times New Roman" w:cs="Times New Roman"/>
                <w:sz w:val="17"/>
              </w:rPr>
              <w:br w:type="textWrapping"/>
            </w:r>
            <w:r>
              <w:rPr>
                <w:rFonts w:hint="default" w:ascii="Times New Roman" w:hAnsi="Times New Roman" w:cs="Times New Roman"/>
                <w:sz w:val="17"/>
              </w:rPr>
              <w:t>└── .gitignore</w:t>
            </w:r>
          </w:p>
        </w:tc>
      </w:tr>
    </w:tbl>
    <w:p w14:paraId="34DC25D0">
      <w:pPr>
        <w:pStyle w:val="2"/>
        <w:rPr>
          <w:rFonts w:hint="default" w:ascii="Times New Roman" w:hAnsi="Times New Roman" w:cs="Times New Roman"/>
        </w:rPr>
      </w:pPr>
      <w:r>
        <w:rPr>
          <w:rFonts w:hint="default" w:ascii="Times New Roman" w:hAnsi="Times New Roman" w:cs="Times New Roman"/>
        </w:rPr>
        <w:t>3. Implementation and Results</w:t>
      </w:r>
    </w:p>
    <w:p w14:paraId="610A2343">
      <w:pPr>
        <w:pStyle w:val="3"/>
        <w:rPr>
          <w:rFonts w:hint="default" w:ascii="Times New Roman" w:hAnsi="Times New Roman" w:cs="Times New Roman"/>
        </w:rPr>
      </w:pPr>
      <w:r>
        <w:rPr>
          <w:rFonts w:hint="default" w:ascii="Times New Roman" w:hAnsi="Times New Roman" w:cs="Times New Roman"/>
        </w:rPr>
        <w:t>3.1 Implementation</w:t>
      </w:r>
    </w:p>
    <w:p w14:paraId="211592BC">
      <w:pPr>
        <w:spacing w:after="120"/>
        <w:jc w:val="both"/>
        <w:rPr>
          <w:rFonts w:hint="default" w:ascii="Times New Roman" w:hAnsi="Times New Roman" w:cs="Times New Roman"/>
        </w:rPr>
      </w:pPr>
      <w:r>
        <w:rPr>
          <w:rFonts w:hint="default" w:ascii="Times New Roman" w:hAnsi="Times New Roman" w:cs="Times New Roman"/>
        </w:rPr>
        <w:t>The GitHub-ready implementation keeps the original academic design—C++, an adjacency-list graph, Dijkstra’s algorithm, and parent-based path reconstruction—while replacing machine-specific file paths with repository-relative paths. It also adds input validation and a priority queue to make the shortest-path selection more efficient and portable.</w:t>
      </w:r>
    </w:p>
    <w:p w14:paraId="313DBD00">
      <w:pPr>
        <w:pStyle w:val="3"/>
        <w:rPr>
          <w:rFonts w:hint="default" w:ascii="Times New Roman" w:hAnsi="Times New Roman" w:cs="Times New Roman"/>
        </w:rPr>
      </w:pPr>
      <w:r>
        <w:rPr>
          <w:rFonts w:hint="default" w:ascii="Times New Roman" w:hAnsi="Times New Roman" w:cs="Times New Roman"/>
        </w:rPr>
        <w:t>3.2 Key Code Components</w:t>
      </w:r>
    </w:p>
    <w:p w14:paraId="580C13F7">
      <w:pPr>
        <w:spacing w:after="120"/>
        <w:jc w:val="both"/>
        <w:rPr>
          <w:rFonts w:hint="default" w:ascii="Times New Roman" w:hAnsi="Times New Roman" w:cs="Times New Roman"/>
        </w:rPr>
      </w:pPr>
      <w:r>
        <w:rPr>
          <w:rFonts w:hint="default" w:ascii="Times New Roman" w:hAnsi="Times New Roman" w:cs="Times New Roman"/>
        </w:rPr>
        <w:t>The `loadLocations` function reads location IDs and names, `loadRoads` constructs the weighted undirected graph, `shortestPath` performs Dijkstra’s algorithm, and `printRoute` displays the recovered vertex sequence. The main loop shows the available locations and accepts repeated user queries.</w:t>
      </w:r>
    </w:p>
    <w:tbl>
      <w:tblPr>
        <w:tblStyle w:val="12"/>
        <w:tblW w:w="0" w:type="auto"/>
        <w:jc w:val="center"/>
        <w:tblLayout w:type="autofit"/>
        <w:tblCellMar>
          <w:top w:w="0" w:type="dxa"/>
          <w:left w:w="108" w:type="dxa"/>
          <w:bottom w:w="0" w:type="dxa"/>
          <w:right w:w="108" w:type="dxa"/>
        </w:tblCellMar>
      </w:tblPr>
      <w:tblGrid>
        <w:gridCol w:w="10080"/>
      </w:tblGrid>
      <w:tr w14:paraId="340ED9B0">
        <w:tblPrEx>
          <w:tblCellMar>
            <w:top w:w="0" w:type="dxa"/>
            <w:left w:w="108" w:type="dxa"/>
            <w:bottom w:w="0" w:type="dxa"/>
            <w:right w:w="108" w:type="dxa"/>
          </w:tblCellMar>
        </w:tblPrEx>
        <w:trPr>
          <w:jc w:val="center"/>
        </w:trPr>
        <w:tc>
          <w:tcPr>
            <w:tcW w:w="10080" w:type="dxa"/>
            <w:shd w:val="clear" w:color="auto" w:fill="F2F2F2"/>
          </w:tcPr>
          <w:p w14:paraId="12C785B0">
            <w:pPr>
              <w:rPr>
                <w:rFonts w:hint="default" w:ascii="Times New Roman" w:hAnsi="Times New Roman" w:cs="Times New Roman"/>
              </w:rPr>
            </w:pPr>
            <w:r>
              <w:rPr>
                <w:rFonts w:hint="default" w:ascii="Times New Roman" w:hAnsi="Times New Roman" w:cs="Times New Roman"/>
                <w:sz w:val="17"/>
              </w:rPr>
              <w:t>priority_queue&lt;pair&lt;int,int&gt;, vector&lt;pair&lt;int,int&gt;&gt;, greater&lt;pair&lt;int,int&gt;&gt;&gt; pq;</w:t>
            </w:r>
            <w:r>
              <w:rPr>
                <w:rFonts w:hint="default" w:ascii="Times New Roman" w:hAnsi="Times New Roman" w:cs="Times New Roman"/>
                <w:sz w:val="17"/>
              </w:rPr>
              <w:br w:type="textWrapping"/>
            </w:r>
            <w:r>
              <w:rPr>
                <w:rFonts w:hint="default" w:ascii="Times New Roman" w:hAnsi="Times New Roman" w:cs="Times New Roman"/>
                <w:sz w:val="17"/>
              </w:rPr>
              <w:br w:type="textWrapping"/>
            </w:r>
            <w:r>
              <w:rPr>
                <w:rFonts w:hint="default" w:ascii="Times New Roman" w:hAnsi="Times New Roman" w:cs="Times New Roman"/>
                <w:sz w:val="17"/>
              </w:rPr>
              <w:t>dist[source] = 0;</w:t>
            </w:r>
            <w:r>
              <w:rPr>
                <w:rFonts w:hint="default" w:ascii="Times New Roman" w:hAnsi="Times New Roman" w:cs="Times New Roman"/>
                <w:sz w:val="17"/>
              </w:rPr>
              <w:br w:type="textWrapping"/>
            </w:r>
            <w:r>
              <w:rPr>
                <w:rFonts w:hint="default" w:ascii="Times New Roman" w:hAnsi="Times New Roman" w:cs="Times New Roman"/>
                <w:sz w:val="17"/>
              </w:rPr>
              <w:t>pq.push({0, source});</w:t>
            </w:r>
            <w:r>
              <w:rPr>
                <w:rFonts w:hint="default" w:ascii="Times New Roman" w:hAnsi="Times New Roman" w:cs="Times New Roman"/>
                <w:sz w:val="17"/>
              </w:rPr>
              <w:br w:type="textWrapping"/>
            </w:r>
            <w:r>
              <w:rPr>
                <w:rFonts w:hint="default" w:ascii="Times New Roman" w:hAnsi="Times New Roman" w:cs="Times New Roman"/>
                <w:sz w:val="17"/>
              </w:rPr>
              <w:br w:type="textWrapping"/>
            </w:r>
            <w:r>
              <w:rPr>
                <w:rFonts w:hint="default" w:ascii="Times New Roman" w:hAnsi="Times New Roman" w:cs="Times New Roman"/>
                <w:sz w:val="17"/>
              </w:rPr>
              <w:t>while (!pq.empty()) {</w:t>
            </w:r>
            <w:r>
              <w:rPr>
                <w:rFonts w:hint="default" w:ascii="Times New Roman" w:hAnsi="Times New Roman" w:cs="Times New Roman"/>
                <w:sz w:val="17"/>
              </w:rPr>
              <w:br w:type="textWrapping"/>
            </w:r>
            <w:r>
              <w:rPr>
                <w:rFonts w:hint="default" w:ascii="Times New Roman" w:hAnsi="Times New Roman" w:cs="Times New Roman"/>
                <w:sz w:val="17"/>
              </w:rPr>
              <w:t xml:space="preserve">    auto [currentDist, u] = pq.top();</w:t>
            </w:r>
            <w:r>
              <w:rPr>
                <w:rFonts w:hint="default" w:ascii="Times New Roman" w:hAnsi="Times New Roman" w:cs="Times New Roman"/>
                <w:sz w:val="17"/>
              </w:rPr>
              <w:br w:type="textWrapping"/>
            </w:r>
            <w:r>
              <w:rPr>
                <w:rFonts w:hint="default" w:ascii="Times New Roman" w:hAnsi="Times New Roman" w:cs="Times New Roman"/>
                <w:sz w:val="17"/>
              </w:rPr>
              <w:t xml:space="preserve">    pq.pop();</w:t>
            </w:r>
            <w:r>
              <w:rPr>
                <w:rFonts w:hint="default" w:ascii="Times New Roman" w:hAnsi="Times New Roman" w:cs="Times New Roman"/>
                <w:sz w:val="17"/>
              </w:rPr>
              <w:br w:type="textWrapping"/>
            </w:r>
            <w:r>
              <w:rPr>
                <w:rFonts w:hint="default" w:ascii="Times New Roman" w:hAnsi="Times New Roman" w:cs="Times New Roman"/>
                <w:sz w:val="17"/>
              </w:rPr>
              <w:t xml:space="preserve">    if (currentDist != dist[u]) continue;</w:t>
            </w:r>
            <w:r>
              <w:rPr>
                <w:rFonts w:hint="default" w:ascii="Times New Roman" w:hAnsi="Times New Roman" w:cs="Times New Roman"/>
                <w:sz w:val="17"/>
              </w:rPr>
              <w:br w:type="textWrapping"/>
            </w:r>
            <w:r>
              <w:rPr>
                <w:rFonts w:hint="default" w:ascii="Times New Roman" w:hAnsi="Times New Roman" w:cs="Times New Roman"/>
                <w:sz w:val="17"/>
              </w:rPr>
              <w:t xml:space="preserve">    for (const auto &amp;edge : graph[u]) {</w:t>
            </w:r>
            <w:r>
              <w:rPr>
                <w:rFonts w:hint="default" w:ascii="Times New Roman" w:hAnsi="Times New Roman" w:cs="Times New Roman"/>
                <w:sz w:val="17"/>
              </w:rPr>
              <w:br w:type="textWrapping"/>
            </w:r>
            <w:r>
              <w:rPr>
                <w:rFonts w:hint="default" w:ascii="Times New Roman" w:hAnsi="Times New Roman" w:cs="Times New Roman"/>
                <w:sz w:val="17"/>
              </w:rPr>
              <w:t xml:space="preserve">        int nextDist = currentDist + edge.distance;</w:t>
            </w:r>
            <w:r>
              <w:rPr>
                <w:rFonts w:hint="default" w:ascii="Times New Roman" w:hAnsi="Times New Roman" w:cs="Times New Roman"/>
                <w:sz w:val="17"/>
              </w:rPr>
              <w:br w:type="textWrapping"/>
            </w:r>
            <w:r>
              <w:rPr>
                <w:rFonts w:hint="default" w:ascii="Times New Roman" w:hAnsi="Times New Roman" w:cs="Times New Roman"/>
                <w:sz w:val="17"/>
              </w:rPr>
              <w:t xml:space="preserve">        if (nextDist &lt; dist[edge.to]) {</w:t>
            </w:r>
            <w:r>
              <w:rPr>
                <w:rFonts w:hint="default" w:ascii="Times New Roman" w:hAnsi="Times New Roman" w:cs="Times New Roman"/>
                <w:sz w:val="17"/>
              </w:rPr>
              <w:br w:type="textWrapping"/>
            </w:r>
            <w:r>
              <w:rPr>
                <w:rFonts w:hint="default" w:ascii="Times New Roman" w:hAnsi="Times New Roman" w:cs="Times New Roman"/>
                <w:sz w:val="17"/>
              </w:rPr>
              <w:t xml:space="preserve">            dist[edge.to] = nextDist;</w:t>
            </w:r>
            <w:r>
              <w:rPr>
                <w:rFonts w:hint="default" w:ascii="Times New Roman" w:hAnsi="Times New Roman" w:cs="Times New Roman"/>
                <w:sz w:val="17"/>
              </w:rPr>
              <w:br w:type="textWrapping"/>
            </w:r>
            <w:r>
              <w:rPr>
                <w:rFonts w:hint="default" w:ascii="Times New Roman" w:hAnsi="Times New Roman" w:cs="Times New Roman"/>
                <w:sz w:val="17"/>
              </w:rPr>
              <w:t xml:space="preserve">            parent[edge.to] = u;</w:t>
            </w:r>
            <w:r>
              <w:rPr>
                <w:rFonts w:hint="default" w:ascii="Times New Roman" w:hAnsi="Times New Roman" w:cs="Times New Roman"/>
                <w:sz w:val="17"/>
              </w:rPr>
              <w:br w:type="textWrapping"/>
            </w:r>
            <w:r>
              <w:rPr>
                <w:rFonts w:hint="default" w:ascii="Times New Roman" w:hAnsi="Times New Roman" w:cs="Times New Roman"/>
                <w:sz w:val="17"/>
              </w:rPr>
              <w:t xml:space="preserve">            pq.push({nextDist, edge.to});</w:t>
            </w:r>
            <w:r>
              <w:rPr>
                <w:rFonts w:hint="default" w:ascii="Times New Roman" w:hAnsi="Times New Roman" w:cs="Times New Roman"/>
                <w:sz w:val="17"/>
              </w:rPr>
              <w:br w:type="textWrapping"/>
            </w:r>
            <w:r>
              <w:rPr>
                <w:rFonts w:hint="default" w:ascii="Times New Roman" w:hAnsi="Times New Roman" w:cs="Times New Roman"/>
                <w:sz w:val="17"/>
              </w:rPr>
              <w:t xml:space="preserve">        }</w:t>
            </w:r>
            <w:r>
              <w:rPr>
                <w:rFonts w:hint="default" w:ascii="Times New Roman" w:hAnsi="Times New Roman" w:cs="Times New Roman"/>
                <w:sz w:val="17"/>
              </w:rPr>
              <w:br w:type="textWrapping"/>
            </w:r>
            <w:r>
              <w:rPr>
                <w:rFonts w:hint="default" w:ascii="Times New Roman" w:hAnsi="Times New Roman" w:cs="Times New Roman"/>
                <w:sz w:val="17"/>
              </w:rPr>
              <w:t xml:space="preserve">    }</w:t>
            </w:r>
            <w:r>
              <w:rPr>
                <w:rFonts w:hint="default" w:ascii="Times New Roman" w:hAnsi="Times New Roman" w:cs="Times New Roman"/>
                <w:sz w:val="17"/>
              </w:rPr>
              <w:br w:type="textWrapping"/>
            </w:r>
            <w:r>
              <w:rPr>
                <w:rFonts w:hint="default" w:ascii="Times New Roman" w:hAnsi="Times New Roman" w:cs="Times New Roman"/>
                <w:sz w:val="17"/>
              </w:rPr>
              <w:t>}</w:t>
            </w:r>
          </w:p>
        </w:tc>
      </w:tr>
    </w:tbl>
    <w:p w14:paraId="488BC228">
      <w:pPr>
        <w:pStyle w:val="3"/>
        <w:rPr>
          <w:rFonts w:hint="default" w:ascii="Times New Roman" w:hAnsi="Times New Roman" w:cs="Times New Roman"/>
        </w:rPr>
      </w:pPr>
      <w:r>
        <w:rPr>
          <w:rFonts w:hint="default" w:ascii="Times New Roman" w:hAnsi="Times New Roman" w:cs="Times New Roman"/>
        </w:rPr>
        <w:t>3.3 Example Results</w:t>
      </w:r>
    </w:p>
    <w:p w14:paraId="2332B24A">
      <w:pPr>
        <w:spacing w:after="120"/>
        <w:jc w:val="both"/>
        <w:rPr>
          <w:rFonts w:hint="default" w:ascii="Times New Roman" w:hAnsi="Times New Roman" w:cs="Times New Roman"/>
        </w:rPr>
      </w:pPr>
      <w:r>
        <w:rPr>
          <w:rFonts w:hint="default" w:ascii="Times New Roman" w:hAnsi="Times New Roman" w:cs="Times New Roman"/>
        </w:rPr>
        <w:t>The original project report includes two command-line examples. These examples demonstrate both path reconstruction and distance reporting. The GitHub demo dataset is constructed so these two documented totals can be reproduced.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02A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D71B0EA">
            <w:pPr>
              <w:spacing w:after="0" w:line="240" w:lineRule="auto"/>
              <w:rPr>
                <w:rFonts w:hint="default" w:ascii="Times New Roman" w:hAnsi="Times New Roman" w:cs="Times New Roman"/>
              </w:rPr>
            </w:pPr>
            <w:r>
              <w:rPr>
                <w:rFonts w:hint="default" w:ascii="Times New Roman" w:hAnsi="Times New Roman" w:cs="Times New Roman"/>
              </w:rPr>
              <w:t>Source</w:t>
            </w:r>
          </w:p>
        </w:tc>
        <w:tc>
          <w:tcPr>
            <w:tcW w:w="2520" w:type="dxa"/>
          </w:tcPr>
          <w:p w14:paraId="4727EF47">
            <w:pPr>
              <w:spacing w:after="0" w:line="240" w:lineRule="auto"/>
              <w:rPr>
                <w:rFonts w:hint="default" w:ascii="Times New Roman" w:hAnsi="Times New Roman" w:cs="Times New Roman"/>
              </w:rPr>
            </w:pPr>
            <w:r>
              <w:rPr>
                <w:rFonts w:hint="default" w:ascii="Times New Roman" w:hAnsi="Times New Roman" w:cs="Times New Roman"/>
              </w:rPr>
              <w:t>Destination</w:t>
            </w:r>
          </w:p>
        </w:tc>
        <w:tc>
          <w:tcPr>
            <w:tcW w:w="2520" w:type="dxa"/>
          </w:tcPr>
          <w:p w14:paraId="5BE6BD85">
            <w:pPr>
              <w:spacing w:after="0" w:line="240" w:lineRule="auto"/>
              <w:rPr>
                <w:rFonts w:hint="default" w:ascii="Times New Roman" w:hAnsi="Times New Roman" w:cs="Times New Roman"/>
              </w:rPr>
            </w:pPr>
            <w:r>
              <w:rPr>
                <w:rFonts w:hint="default" w:ascii="Times New Roman" w:hAnsi="Times New Roman" w:cs="Times New Roman"/>
              </w:rPr>
              <w:t>Documented Route</w:t>
            </w:r>
          </w:p>
        </w:tc>
        <w:tc>
          <w:tcPr>
            <w:tcW w:w="2520" w:type="dxa"/>
          </w:tcPr>
          <w:p w14:paraId="48A4EFC2">
            <w:pPr>
              <w:spacing w:after="0" w:line="240" w:lineRule="auto"/>
              <w:rPr>
                <w:rFonts w:hint="default" w:ascii="Times New Roman" w:hAnsi="Times New Roman" w:cs="Times New Roman"/>
              </w:rPr>
            </w:pPr>
            <w:r>
              <w:rPr>
                <w:rFonts w:hint="default" w:ascii="Times New Roman" w:hAnsi="Times New Roman" w:cs="Times New Roman"/>
              </w:rPr>
              <w:t>Distance</w:t>
            </w:r>
          </w:p>
        </w:tc>
      </w:tr>
      <w:tr w14:paraId="3898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ED32462">
            <w:pPr>
              <w:spacing w:after="0" w:line="240" w:lineRule="auto"/>
              <w:rPr>
                <w:rFonts w:hint="default" w:ascii="Times New Roman" w:hAnsi="Times New Roman" w:cs="Times New Roman"/>
              </w:rPr>
            </w:pPr>
            <w:r>
              <w:rPr>
                <w:rFonts w:hint="default" w:ascii="Times New Roman" w:hAnsi="Times New Roman" w:cs="Times New Roman"/>
              </w:rPr>
              <w:t>Dhanmondi</w:t>
            </w:r>
          </w:p>
        </w:tc>
        <w:tc>
          <w:tcPr>
            <w:tcW w:w="2520" w:type="dxa"/>
          </w:tcPr>
          <w:p w14:paraId="56A171C5">
            <w:pPr>
              <w:spacing w:after="0" w:line="240" w:lineRule="auto"/>
              <w:rPr>
                <w:rFonts w:hint="default" w:ascii="Times New Roman" w:hAnsi="Times New Roman" w:cs="Times New Roman"/>
              </w:rPr>
            </w:pPr>
            <w:r>
              <w:rPr>
                <w:rFonts w:hint="default" w:ascii="Times New Roman" w:hAnsi="Times New Roman" w:cs="Times New Roman"/>
              </w:rPr>
              <w:t>DIU</w:t>
            </w:r>
          </w:p>
        </w:tc>
        <w:tc>
          <w:tcPr>
            <w:tcW w:w="2520" w:type="dxa"/>
          </w:tcPr>
          <w:p w14:paraId="3A6DC5B0">
            <w:pPr>
              <w:spacing w:after="0" w:line="240" w:lineRule="auto"/>
              <w:rPr>
                <w:rFonts w:hint="default" w:ascii="Times New Roman" w:hAnsi="Times New Roman" w:cs="Times New Roman"/>
              </w:rPr>
            </w:pPr>
            <w:r>
              <w:rPr>
                <w:rFonts w:hint="default" w:ascii="Times New Roman" w:hAnsi="Times New Roman" w:cs="Times New Roman"/>
              </w:rPr>
              <w:t>Dhanmondi -&gt; Shyamoly -&gt; Mirpur -&gt; DIU</w:t>
            </w:r>
          </w:p>
        </w:tc>
        <w:tc>
          <w:tcPr>
            <w:tcW w:w="2520" w:type="dxa"/>
          </w:tcPr>
          <w:p w14:paraId="187E1B75">
            <w:pPr>
              <w:spacing w:after="0" w:line="240" w:lineRule="auto"/>
              <w:rPr>
                <w:rFonts w:hint="default" w:ascii="Times New Roman" w:hAnsi="Times New Roman" w:cs="Times New Roman"/>
              </w:rPr>
            </w:pPr>
            <w:r>
              <w:rPr>
                <w:rFonts w:hint="default" w:ascii="Times New Roman" w:hAnsi="Times New Roman" w:cs="Times New Roman"/>
              </w:rPr>
              <w:t>23 km</w:t>
            </w:r>
          </w:p>
        </w:tc>
      </w:tr>
      <w:tr w14:paraId="78D8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E589C82">
            <w:pPr>
              <w:spacing w:after="0" w:line="240" w:lineRule="auto"/>
              <w:rPr>
                <w:rFonts w:hint="default" w:ascii="Times New Roman" w:hAnsi="Times New Roman" w:cs="Times New Roman"/>
              </w:rPr>
            </w:pPr>
            <w:r>
              <w:rPr>
                <w:rFonts w:hint="default" w:ascii="Times New Roman" w:hAnsi="Times New Roman" w:cs="Times New Roman"/>
              </w:rPr>
              <w:t>Old_dhaka</w:t>
            </w:r>
          </w:p>
        </w:tc>
        <w:tc>
          <w:tcPr>
            <w:tcW w:w="2520" w:type="dxa"/>
          </w:tcPr>
          <w:p w14:paraId="52BABE3E">
            <w:pPr>
              <w:spacing w:after="0" w:line="240" w:lineRule="auto"/>
              <w:rPr>
                <w:rFonts w:hint="default" w:ascii="Times New Roman" w:hAnsi="Times New Roman" w:cs="Times New Roman"/>
              </w:rPr>
            </w:pPr>
            <w:r>
              <w:rPr>
                <w:rFonts w:hint="default" w:ascii="Times New Roman" w:hAnsi="Times New Roman" w:cs="Times New Roman"/>
              </w:rPr>
              <w:t>Mirpur</w:t>
            </w:r>
          </w:p>
        </w:tc>
        <w:tc>
          <w:tcPr>
            <w:tcW w:w="2520" w:type="dxa"/>
          </w:tcPr>
          <w:p w14:paraId="05B5B08F">
            <w:pPr>
              <w:spacing w:after="0" w:line="240" w:lineRule="auto"/>
              <w:rPr>
                <w:rFonts w:hint="default" w:ascii="Times New Roman" w:hAnsi="Times New Roman" w:cs="Times New Roman"/>
              </w:rPr>
            </w:pPr>
            <w:r>
              <w:rPr>
                <w:rFonts w:hint="default" w:ascii="Times New Roman" w:hAnsi="Times New Roman" w:cs="Times New Roman"/>
              </w:rPr>
              <w:t>Old_dhaka -&gt; New_market -&gt; Dhanmondi -&gt; Shyamoly -&gt; Mirpur</w:t>
            </w:r>
          </w:p>
        </w:tc>
        <w:tc>
          <w:tcPr>
            <w:tcW w:w="2520" w:type="dxa"/>
          </w:tcPr>
          <w:p w14:paraId="0D879871">
            <w:pPr>
              <w:spacing w:after="0" w:line="240" w:lineRule="auto"/>
              <w:rPr>
                <w:rFonts w:hint="default" w:ascii="Times New Roman" w:hAnsi="Times New Roman" w:cs="Times New Roman"/>
              </w:rPr>
            </w:pPr>
            <w:r>
              <w:rPr>
                <w:rFonts w:hint="default" w:ascii="Times New Roman" w:hAnsi="Times New Roman" w:cs="Times New Roman"/>
              </w:rPr>
              <w:t>12 km</w:t>
            </w:r>
          </w:p>
        </w:tc>
      </w:tr>
    </w:tbl>
    <w:p w14:paraId="78DB5956">
      <w:pPr>
        <w:pStyle w:val="3"/>
        <w:rPr>
          <w:rFonts w:hint="default" w:ascii="Times New Roman" w:hAnsi="Times New Roman" w:cs="Times New Roman"/>
        </w:rPr>
      </w:pPr>
      <w:r>
        <w:rPr>
          <w:rFonts w:hint="default" w:ascii="Times New Roman" w:hAnsi="Times New Roman" w:cs="Times New Roman"/>
        </w:rPr>
        <w:t>3.4 Complexity and Reliability</w:t>
      </w:r>
    </w:p>
    <w:p w14:paraId="5D8702F6">
      <w:pPr>
        <w:spacing w:after="120"/>
        <w:jc w:val="both"/>
        <w:rPr>
          <w:rFonts w:hint="default" w:ascii="Times New Roman" w:hAnsi="Times New Roman" w:cs="Times New Roman"/>
        </w:rPr>
      </w:pPr>
      <w:r>
        <w:rPr>
          <w:rFonts w:hint="default" w:ascii="Times New Roman" w:hAnsi="Times New Roman" w:cs="Times New Roman"/>
        </w:rPr>
        <w:t>With the priority-queue implementation included in the GitHub package, the shortest-path phase runs in O((V + E) log V) time for V vertices and E edges, with O(V + E) graph storage. The result is deterministic for a fixed dataset. Reliability is limited by the quality and completeness of the stored road graph, so the program does not claim to replace a live navigation service.</w:t>
      </w:r>
    </w:p>
    <w:p w14:paraId="4B9AE367">
      <w:pPr>
        <w:pStyle w:val="2"/>
        <w:rPr>
          <w:rFonts w:hint="default" w:ascii="Times New Roman" w:hAnsi="Times New Roman" w:cs="Times New Roman"/>
        </w:rPr>
      </w:pPr>
      <w:r>
        <w:rPr>
          <w:rFonts w:hint="default" w:ascii="Times New Roman" w:hAnsi="Times New Roman" w:cs="Times New Roman"/>
        </w:rPr>
        <w:t>4. Engineering Considerations</w:t>
      </w:r>
    </w:p>
    <w:p w14:paraId="01CD80F0">
      <w:pPr>
        <w:pStyle w:val="3"/>
        <w:rPr>
          <w:rFonts w:hint="default" w:ascii="Times New Roman" w:hAnsi="Times New Roman" w:cs="Times New Roman"/>
        </w:rPr>
      </w:pPr>
      <w:r>
        <w:rPr>
          <w:rFonts w:hint="default" w:ascii="Times New Roman" w:hAnsi="Times New Roman" w:cs="Times New Roman"/>
        </w:rPr>
        <w:t>4.1 Modularity and Maintainability</w:t>
      </w:r>
    </w:p>
    <w:p w14:paraId="0D0FFBDC">
      <w:pPr>
        <w:spacing w:after="120"/>
        <w:jc w:val="both"/>
        <w:rPr>
          <w:rFonts w:hint="default" w:ascii="Times New Roman" w:hAnsi="Times New Roman" w:cs="Times New Roman"/>
        </w:rPr>
      </w:pPr>
      <w:r>
        <w:rPr>
          <w:rFonts w:hint="default" w:ascii="Times New Roman" w:hAnsi="Times New Roman" w:cs="Times New Roman"/>
        </w:rPr>
        <w:t>The repository separates source code, input data, documentation, and build configuration. Relative paths make the project easier to clone and run on another machine. The route-planning operations are grouped into a class, while location and edge data remain external so the network can be updated without recompiling the algorithmic logic.</w:t>
      </w:r>
    </w:p>
    <w:p w14:paraId="54E1554E">
      <w:pPr>
        <w:pStyle w:val="3"/>
        <w:rPr>
          <w:rFonts w:hint="default" w:ascii="Times New Roman" w:hAnsi="Times New Roman" w:cs="Times New Roman"/>
        </w:rPr>
      </w:pPr>
      <w:r>
        <w:rPr>
          <w:rFonts w:hint="default" w:ascii="Times New Roman" w:hAnsi="Times New Roman" w:cs="Times New Roman"/>
        </w:rPr>
        <w:t>4.2 Data and Ethical Considerations</w:t>
      </w:r>
    </w:p>
    <w:p w14:paraId="25536155">
      <w:pPr>
        <w:spacing w:after="120"/>
        <w:jc w:val="both"/>
        <w:rPr>
          <w:rFonts w:hint="default" w:ascii="Times New Roman" w:hAnsi="Times New Roman" w:cs="Times New Roman"/>
        </w:rPr>
      </w:pPr>
      <w:r>
        <w:rPr>
          <w:rFonts w:hint="default" w:ascii="Times New Roman" w:hAnsi="Times New Roman" w:cs="Times New Roman"/>
        </w:rPr>
        <w:t>The program works with approximate static distance data. Presenting these values as live or guaranteed travel distances would be misleading. The portfolio repository therefore labels the included edge file as demo data because the original complete edge list was not present in the uploaded report. This distinction preserves the academic project’s concept without overstating the provenance of the reconstructed dataset.</w:t>
      </w:r>
    </w:p>
    <w:p w14:paraId="6B869BFA">
      <w:pPr>
        <w:pStyle w:val="3"/>
        <w:rPr>
          <w:rFonts w:hint="default" w:ascii="Times New Roman" w:hAnsi="Times New Roman" w:cs="Times New Roman"/>
        </w:rPr>
      </w:pPr>
      <w:r>
        <w:rPr>
          <w:rFonts w:hint="default" w:ascii="Times New Roman" w:hAnsi="Times New Roman" w:cs="Times New Roman"/>
        </w:rPr>
        <w:t>4.3 Team Context</w:t>
      </w:r>
    </w:p>
    <w:p w14:paraId="514EAFA2">
      <w:pPr>
        <w:spacing w:after="120"/>
        <w:jc w:val="both"/>
        <w:rPr>
          <w:rFonts w:hint="default" w:ascii="Times New Roman" w:hAnsi="Times New Roman" w:cs="Times New Roman"/>
        </w:rPr>
      </w:pPr>
      <w:r>
        <w:rPr>
          <w:rFonts w:hint="default" w:ascii="Times New Roman" w:hAnsi="Times New Roman" w:cs="Times New Roman"/>
        </w:rPr>
        <w:t>The original report lists four team members: Rafi Shariar, Mahmudul Hasan, Nafisa Tasneem Esha, and Asif. The report does not provide a detailed task-by-task contribution breakdown, so this polished edition does not assign individual implementation claims that are not supported by the source material.</w:t>
      </w:r>
    </w:p>
    <w:p w14:paraId="58943E2C">
      <w:pPr>
        <w:pStyle w:val="2"/>
        <w:rPr>
          <w:rFonts w:hint="default" w:ascii="Times New Roman" w:hAnsi="Times New Roman" w:cs="Times New Roman"/>
        </w:rPr>
      </w:pPr>
      <w:r>
        <w:rPr>
          <w:rFonts w:hint="default" w:ascii="Times New Roman" w:hAnsi="Times New Roman" w:cs="Times New Roman"/>
        </w:rPr>
        <w:t>5. Conclusion and Future Work</w:t>
      </w:r>
    </w:p>
    <w:p w14:paraId="0BC801B9">
      <w:pPr>
        <w:pStyle w:val="3"/>
        <w:rPr>
          <w:rFonts w:hint="default" w:ascii="Times New Roman" w:hAnsi="Times New Roman" w:cs="Times New Roman"/>
        </w:rPr>
      </w:pPr>
      <w:r>
        <w:rPr>
          <w:rFonts w:hint="default" w:ascii="Times New Roman" w:hAnsi="Times New Roman" w:cs="Times New Roman"/>
        </w:rPr>
        <w:t>5.1 Conclusion</w:t>
      </w:r>
    </w:p>
    <w:p w14:paraId="7A2FD055">
      <w:pPr>
        <w:spacing w:after="120"/>
        <w:jc w:val="both"/>
        <w:rPr>
          <w:rFonts w:hint="default" w:ascii="Times New Roman" w:hAnsi="Times New Roman" w:cs="Times New Roman"/>
        </w:rPr>
      </w:pPr>
      <w:r>
        <w:rPr>
          <w:rFonts w:hint="default" w:ascii="Times New Roman" w:hAnsi="Times New Roman" w:cs="Times New Roman"/>
        </w:rPr>
        <w:t>Best Shortest Route demonstrates the practical use of graph data structures and Dijkstra’s algorithm for route selection. The project accepts two listed locations, computes the shortest available path within the stored graph, and reports both the path and approximate distance. Its main educational value lies in translating abstract concepts—vertices, weighted edges, relaxation, and parent tracking—into an interactive C++ application.</w:t>
      </w:r>
    </w:p>
    <w:p w14:paraId="4430F4ED">
      <w:pPr>
        <w:pStyle w:val="3"/>
        <w:rPr>
          <w:rFonts w:hint="default" w:ascii="Times New Roman" w:hAnsi="Times New Roman" w:cs="Times New Roman"/>
        </w:rPr>
      </w:pPr>
      <w:r>
        <w:rPr>
          <w:rFonts w:hint="default" w:ascii="Times New Roman" w:hAnsi="Times New Roman" w:cs="Times New Roman"/>
        </w:rPr>
        <w:t>5.2 Future Work</w:t>
      </w:r>
    </w:p>
    <w:p w14:paraId="5474FACB">
      <w:pPr>
        <w:pStyle w:val="23"/>
        <w:spacing w:after="60"/>
        <w:rPr>
          <w:rFonts w:hint="default" w:ascii="Times New Roman" w:hAnsi="Times New Roman" w:cs="Times New Roman"/>
        </w:rPr>
      </w:pPr>
      <w:r>
        <w:rPr>
          <w:rFonts w:hint="default" w:ascii="Times New Roman" w:hAnsi="Times New Roman" w:cs="Times New Roman"/>
        </w:rPr>
        <w:t>Add more locations and alternative road connections.</w:t>
      </w:r>
    </w:p>
    <w:p w14:paraId="486708E6">
      <w:pPr>
        <w:pStyle w:val="23"/>
        <w:spacing w:after="60"/>
        <w:rPr>
          <w:rFonts w:hint="default" w:ascii="Times New Roman" w:hAnsi="Times New Roman" w:cs="Times New Roman"/>
        </w:rPr>
      </w:pPr>
      <w:r>
        <w:rPr>
          <w:rFonts w:hint="default" w:ascii="Times New Roman" w:hAnsi="Times New Roman" w:cs="Times New Roman"/>
        </w:rPr>
        <w:t>Extend coverage beyond Dhaka to other parts of Bangladesh.</w:t>
      </w:r>
    </w:p>
    <w:p w14:paraId="73E5BC64">
      <w:pPr>
        <w:pStyle w:val="23"/>
        <w:spacing w:after="60"/>
        <w:rPr>
          <w:rFonts w:hint="default" w:ascii="Times New Roman" w:hAnsi="Times New Roman" w:cs="Times New Roman"/>
        </w:rPr>
      </w:pPr>
      <w:r>
        <w:rPr>
          <w:rFonts w:hint="default" w:ascii="Times New Roman" w:hAnsi="Times New Roman" w:cs="Times New Roman"/>
        </w:rPr>
        <w:t>Replace static distances with a verified and updateable geographic dataset.</w:t>
      </w:r>
    </w:p>
    <w:p w14:paraId="6D773B1E">
      <w:pPr>
        <w:pStyle w:val="23"/>
        <w:spacing w:after="60"/>
        <w:rPr>
          <w:rFonts w:hint="default" w:ascii="Times New Roman" w:hAnsi="Times New Roman" w:cs="Times New Roman"/>
        </w:rPr>
      </w:pPr>
      <w:r>
        <w:rPr>
          <w:rFonts w:hint="default" w:ascii="Times New Roman" w:hAnsi="Times New Roman" w:cs="Times New Roman"/>
        </w:rPr>
        <w:t>Add estimated travel time when reliable dynamic traffic data are available.</w:t>
      </w:r>
    </w:p>
    <w:p w14:paraId="61FB5F80">
      <w:pPr>
        <w:pStyle w:val="23"/>
        <w:spacing w:after="60"/>
        <w:rPr>
          <w:rFonts w:hint="default" w:ascii="Times New Roman" w:hAnsi="Times New Roman" w:cs="Times New Roman"/>
        </w:rPr>
      </w:pPr>
      <w:r>
        <w:rPr>
          <w:rFonts w:hint="default" w:ascii="Times New Roman" w:hAnsi="Times New Roman" w:cs="Times New Roman"/>
        </w:rPr>
        <w:t>Develop a graphical or web interface for improved usability.</w:t>
      </w:r>
    </w:p>
    <w:p w14:paraId="54A78A23">
      <w:pPr>
        <w:pStyle w:val="23"/>
        <w:spacing w:after="60"/>
        <w:rPr>
          <w:rFonts w:hint="default" w:ascii="Times New Roman" w:hAnsi="Times New Roman" w:cs="Times New Roman"/>
        </w:rPr>
      </w:pPr>
      <w:r>
        <w:rPr>
          <w:rFonts w:hint="default" w:ascii="Times New Roman" w:hAnsi="Times New Roman" w:cs="Times New Roman"/>
        </w:rPr>
        <w:t>Integrate map APIs in a future version, clearly separating external live data from the academic demo dataset.</w:t>
      </w:r>
    </w:p>
    <w:p w14:paraId="35D80D9A">
      <w:pPr>
        <w:pStyle w:val="2"/>
        <w:rPr>
          <w:rFonts w:hint="default" w:ascii="Times New Roman" w:hAnsi="Times New Roman" w:cs="Times New Roman"/>
        </w:rPr>
      </w:pPr>
      <w:r>
        <w:rPr>
          <w:rFonts w:hint="default" w:ascii="Times New Roman" w:hAnsi="Times New Roman" w:cs="Times New Roman"/>
        </w:rPr>
        <w:t>Appendix A - Reproducibility Note</w:t>
      </w:r>
    </w:p>
    <w:p w14:paraId="49535566">
      <w:pPr>
        <w:spacing w:after="120"/>
        <w:jc w:val="both"/>
        <w:rPr>
          <w:rFonts w:hint="default" w:ascii="Times New Roman" w:hAnsi="Times New Roman" w:cs="Times New Roman"/>
        </w:rPr>
      </w:pPr>
      <w:r>
        <w:rPr>
          <w:rFonts w:hint="default" w:ascii="Times New Roman" w:hAnsi="Times New Roman" w:cs="Times New Roman"/>
        </w:rPr>
        <w:t>The original submitted PDF is included in `report/original/DS_report.pdf`. The GitHub-ready source code and polished report are designed to be easy to inspect and run. Because the original edge dataset was not included in the uploaded report, the repository does not claim that its demo `data.txt` is the historical submission dataset.</w:t>
      </w:r>
    </w:p>
    <w:sectPr>
      <w:footerReference r:id="rId5" w:type="default"/>
      <w:pgSz w:w="12240" w:h="15840"/>
      <w:pgMar w:top="936" w:right="1080" w:bottom="864"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F38FB">
    <w:pPr>
      <w:pStyle w:val="18"/>
      <w:jc w:val="center"/>
    </w:pPr>
    <w:r>
      <w:rPr>
        <w:rFonts w:ascii="Times New Roman" w:hAnsi="Times New Roman"/>
        <w:sz w:val="18"/>
      </w:rPr>
      <w:t xml:space="preserve">Best Shortest Route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0A04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NAFISA TASNEEM ESHA 2.4231E+14</cp:lastModifiedBy>
  <dcterms:modified xsi:type="dcterms:W3CDTF">2026-10-16T09:59:39Z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330ABF94D1EB44D1A7B9B2340F715542_13</vt:lpwstr>
  </property>
</Properties>
</file>